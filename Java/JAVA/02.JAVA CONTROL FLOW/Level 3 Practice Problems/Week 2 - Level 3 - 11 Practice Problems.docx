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9">
      <w:pPr>
        <w:pStyle w:val="2"/>
        <w:spacing w:after="240"/>
      </w:pPr>
      <w:bookmarkStart w:id="2" w:name="_GoBack"/>
      <w:bookmarkEnd w:id="2"/>
      <w:bookmarkStart w:id="0" w:name="_s6ovx5cz35it" w:colFirst="0" w:colLast="0"/>
      <w:bookmarkEnd w:id="0"/>
      <w:bookmarkStart w:id="1" w:name="_4z0wz7ulvtbx" w:colFirst="0" w:colLast="0"/>
      <w:bookmarkEnd w:id="1"/>
      <w:r>
        <w:rPr>
          <w:rtl w:val="0"/>
        </w:rPr>
        <w:t>Level 3 Practice Programs</w:t>
      </w:r>
    </w:p>
    <w:p w14:paraId="0000000A">
      <w:pPr>
        <w:numPr>
          <w:ilvl w:val="0"/>
          <w:numId w:val="1"/>
        </w:numPr>
        <w:spacing w:before="120" w:after="120"/>
        <w:ind w:left="360"/>
      </w:pPr>
      <w:r>
        <w:rPr>
          <w:rtl w:val="0"/>
        </w:rPr>
        <w:t xml:space="preserve">Write a LeapYear program that takes a year as input and outputs the Year is a Leap Year or not a Leap Year. </w:t>
      </w:r>
    </w:p>
    <w:p w14:paraId="0000000B">
      <w:pPr>
        <w:numPr>
          <w:ilvl w:val="0"/>
          <w:numId w:val="2"/>
        </w:numPr>
        <w:spacing w:after="0" w:afterAutospacing="0"/>
        <w:ind w:left="720" w:hanging="360"/>
      </w:pPr>
      <w:r>
        <w:rPr>
          <w:rtl w:val="0"/>
        </w:rPr>
        <w:t xml:space="preserve">The LeapYear program only works for year &gt;= 1582, corresponding to a year in the Gregorian calendar. So ensure to check for the same. </w:t>
      </w:r>
    </w:p>
    <w:p w14:paraId="0000000C">
      <w:pPr>
        <w:numPr>
          <w:ilvl w:val="0"/>
          <w:numId w:val="2"/>
        </w:numPr>
        <w:spacing w:after="0" w:afterAutospacing="0"/>
        <w:ind w:left="720" w:hanging="360"/>
      </w:pPr>
      <w:r>
        <w:rPr>
          <w:rtl w:val="0"/>
        </w:rPr>
        <w:t>Further, the Leap Year is a Year divisible by 4 and not 100 unless it is divisible by 400. E.g. 1800 is not a Leap Year and 2000 is a Leap Year.</w:t>
      </w:r>
    </w:p>
    <w:p w14:paraId="0000000D">
      <w:pPr>
        <w:numPr>
          <w:ilvl w:val="0"/>
          <w:numId w:val="2"/>
        </w:numPr>
        <w:spacing w:after="120"/>
        <w:ind w:left="720" w:hanging="360"/>
      </w:pPr>
      <w:r>
        <w:rPr>
          <w:rtl w:val="0"/>
        </w:rPr>
        <w:t xml:space="preserve">Write code having multiple </w:t>
      </w:r>
      <w:r>
        <w:rPr>
          <w:b/>
          <w:i/>
          <w:color w:val="222222"/>
          <w:sz w:val="24"/>
          <w:szCs w:val="24"/>
          <w:shd w:val="clear" w:fill="EFEFEF"/>
          <w:rtl w:val="0"/>
        </w:rPr>
        <w:t>if else</w:t>
      </w:r>
      <w:r>
        <w:rPr>
          <w:rtl w:val="0"/>
        </w:rPr>
        <w:t xml:space="preserve"> statements based on conditions provided above and a second part having only one if statement and multiple logical </w:t>
      </w:r>
    </w:p>
    <w:p w14:paraId="0000000E">
      <w:pPr>
        <w:spacing w:after="120"/>
        <w:ind w:left="0" w:firstLine="0"/>
        <w:rPr>
          <w:b/>
          <w:u w:val="single"/>
        </w:rPr>
      </w:pPr>
      <w:r>
        <w:rPr>
          <w:b/>
          <w:u w:val="single"/>
          <w:rtl w:val="0"/>
        </w:rPr>
        <w:t>Source Code:</w:t>
      </w:r>
    </w:p>
    <w:p w14:paraId="0000000F">
      <w:pPr>
        <w:spacing w:after="120"/>
      </w:pPr>
      <w:r>
        <w:rPr>
          <w:rtl w:val="0"/>
        </w:rPr>
        <w:t>import java.util.Scanner;</w:t>
      </w:r>
    </w:p>
    <w:p w14:paraId="00000010">
      <w:pPr>
        <w:spacing w:after="120"/>
      </w:pPr>
      <w:r>
        <w:rPr>
          <w:rtl w:val="0"/>
        </w:rPr>
        <w:t>public class LeapYear {</w:t>
      </w:r>
    </w:p>
    <w:p w14:paraId="00000011">
      <w:pPr>
        <w:spacing w:after="120"/>
      </w:pPr>
      <w:r>
        <w:rPr>
          <w:rtl w:val="0"/>
        </w:rPr>
        <w:t xml:space="preserve">    public static void main(String[] args) {</w:t>
      </w:r>
    </w:p>
    <w:p w14:paraId="00000012">
      <w:pPr>
        <w:spacing w:after="120"/>
      </w:pPr>
      <w:r>
        <w:rPr>
          <w:rtl w:val="0"/>
        </w:rPr>
        <w:t xml:space="preserve">        Scanner scanner = new Scanner(System.in);</w:t>
      </w:r>
    </w:p>
    <w:p w14:paraId="00000013">
      <w:pPr>
        <w:spacing w:after="120"/>
      </w:pPr>
      <w:r>
        <w:rPr>
          <w:rtl w:val="0"/>
        </w:rPr>
        <w:t xml:space="preserve">        System.out.print("Enter a year: ");</w:t>
      </w:r>
    </w:p>
    <w:p w14:paraId="00000014">
      <w:pPr>
        <w:spacing w:after="120"/>
      </w:pPr>
      <w:r>
        <w:rPr>
          <w:rtl w:val="0"/>
        </w:rPr>
        <w:t xml:space="preserve">        int year = scanner.nextInt();</w:t>
      </w:r>
    </w:p>
    <w:p w14:paraId="00000015">
      <w:pPr>
        <w:spacing w:after="120"/>
      </w:pPr>
      <w:r>
        <w:rPr>
          <w:rtl w:val="0"/>
        </w:rPr>
        <w:t xml:space="preserve">        // Check if the year is valid (Gregorian calendar started in 1582)</w:t>
      </w:r>
    </w:p>
    <w:p w14:paraId="00000016">
      <w:pPr>
        <w:spacing w:after="120"/>
      </w:pPr>
      <w:r>
        <w:rPr>
          <w:rtl w:val="0"/>
        </w:rPr>
        <w:t xml:space="preserve">        if (year &gt;= 1582) {</w:t>
      </w:r>
    </w:p>
    <w:p w14:paraId="00000017">
      <w:pPr>
        <w:spacing w:after="120"/>
      </w:pPr>
      <w:r>
        <w:rPr>
          <w:rtl w:val="0"/>
        </w:rPr>
        <w:t xml:space="preserve">            // Leap year condition: divisible by 4</w:t>
      </w:r>
    </w:p>
    <w:p w14:paraId="00000018">
      <w:pPr>
        <w:spacing w:after="120"/>
      </w:pPr>
      <w:r>
        <w:rPr>
          <w:rtl w:val="0"/>
        </w:rPr>
        <w:t xml:space="preserve">            if (year % 4 == 0) {</w:t>
      </w:r>
    </w:p>
    <w:p w14:paraId="00000019">
      <w:pPr>
        <w:spacing w:after="120"/>
      </w:pPr>
      <w:r>
        <w:rPr>
          <w:rtl w:val="0"/>
        </w:rPr>
        <w:t xml:space="preserve">                // Not a leap year if divisible by 100, unless also divisible by 400</w:t>
      </w:r>
    </w:p>
    <w:p w14:paraId="0000001A">
      <w:pPr>
        <w:spacing w:after="120"/>
      </w:pPr>
      <w:r>
        <w:rPr>
          <w:rtl w:val="0"/>
        </w:rPr>
        <w:t xml:space="preserve">                if (year % 100 == 0) {</w:t>
      </w:r>
    </w:p>
    <w:p w14:paraId="0000001B">
      <w:pPr>
        <w:spacing w:after="120"/>
      </w:pPr>
      <w:r>
        <w:rPr>
          <w:rtl w:val="0"/>
        </w:rPr>
        <w:t xml:space="preserve">                    if (year % 400 == 0) {</w:t>
      </w:r>
    </w:p>
    <w:p w14:paraId="0000001C">
      <w:pPr>
        <w:spacing w:after="120"/>
      </w:pPr>
      <w:r>
        <w:rPr>
          <w:rtl w:val="0"/>
        </w:rPr>
        <w:t xml:space="preserve">                        System.out.println(year + " is a Leap Year.");</w:t>
      </w:r>
    </w:p>
    <w:p w14:paraId="0000001D">
      <w:pPr>
        <w:spacing w:after="120"/>
      </w:pPr>
      <w:r>
        <w:rPr>
          <w:rtl w:val="0"/>
        </w:rPr>
        <w:t xml:space="preserve">                    } else {</w:t>
      </w:r>
    </w:p>
    <w:p w14:paraId="0000001E">
      <w:pPr>
        <w:spacing w:after="120"/>
      </w:pPr>
      <w:r>
        <w:rPr>
          <w:rtl w:val="0"/>
        </w:rPr>
        <w:t xml:space="preserve">                        System.out.println(year + " is NOT a Leap Year.");</w:t>
      </w:r>
    </w:p>
    <w:p w14:paraId="0000001F">
      <w:pPr>
        <w:spacing w:after="120"/>
      </w:pPr>
      <w:r>
        <w:rPr>
          <w:rtl w:val="0"/>
        </w:rPr>
        <w:t xml:space="preserve">                    }</w:t>
      </w:r>
    </w:p>
    <w:p w14:paraId="00000020">
      <w:pPr>
        <w:spacing w:after="120"/>
      </w:pPr>
      <w:r>
        <w:rPr>
          <w:rtl w:val="0"/>
        </w:rPr>
        <w:t xml:space="preserve">                } else {</w:t>
      </w:r>
    </w:p>
    <w:p w14:paraId="00000021">
      <w:pPr>
        <w:spacing w:after="120"/>
      </w:pPr>
      <w:r>
        <w:rPr>
          <w:rtl w:val="0"/>
        </w:rPr>
        <w:t xml:space="preserve">                    System.out.println(year + " is a Leap Year.");</w:t>
      </w:r>
    </w:p>
    <w:p w14:paraId="00000022">
      <w:pPr>
        <w:spacing w:after="120"/>
      </w:pPr>
      <w:r>
        <w:rPr>
          <w:rtl w:val="0"/>
        </w:rPr>
        <w:t xml:space="preserve">                }</w:t>
      </w:r>
    </w:p>
    <w:p w14:paraId="00000023">
      <w:pPr>
        <w:spacing w:after="120"/>
      </w:pPr>
      <w:r>
        <w:rPr>
          <w:rtl w:val="0"/>
        </w:rPr>
        <w:t xml:space="preserve">            } else {</w:t>
      </w:r>
    </w:p>
    <w:p w14:paraId="00000024">
      <w:pPr>
        <w:spacing w:after="120"/>
      </w:pPr>
      <w:r>
        <w:rPr>
          <w:rtl w:val="0"/>
        </w:rPr>
        <w:t xml:space="preserve">                System.out.println(year + " is NOT a Leap Year.");</w:t>
      </w:r>
    </w:p>
    <w:p w14:paraId="00000025">
      <w:pPr>
        <w:spacing w:after="120"/>
      </w:pPr>
      <w:r>
        <w:rPr>
          <w:rtl w:val="0"/>
        </w:rPr>
        <w:t xml:space="preserve">            }</w:t>
      </w:r>
    </w:p>
    <w:p w14:paraId="00000026">
      <w:pPr>
        <w:spacing w:after="120"/>
      </w:pPr>
      <w:r>
        <w:rPr>
          <w:rtl w:val="0"/>
        </w:rPr>
        <w:t xml:space="preserve">        } else {</w:t>
      </w:r>
    </w:p>
    <w:p w14:paraId="00000027">
      <w:pPr>
        <w:spacing w:after="120"/>
      </w:pPr>
      <w:r>
        <w:rPr>
          <w:rtl w:val="0"/>
        </w:rPr>
        <w:t xml:space="preserve">            System.out.println("Invalid input! Leap Year calculations start from 1582.");</w:t>
      </w:r>
    </w:p>
    <w:p w14:paraId="00000028">
      <w:pPr>
        <w:spacing w:after="120"/>
      </w:pPr>
      <w:r>
        <w:rPr>
          <w:rtl w:val="0"/>
        </w:rPr>
        <w:t xml:space="preserve">        }</w:t>
      </w:r>
    </w:p>
    <w:p w14:paraId="00000029">
      <w:pPr>
        <w:spacing w:after="120"/>
      </w:pPr>
      <w:r>
        <w:rPr>
          <w:rtl w:val="0"/>
        </w:rPr>
        <w:t xml:space="preserve">    }</w:t>
      </w:r>
    </w:p>
    <w:p w14:paraId="0000002A">
      <w:pPr>
        <w:spacing w:after="120"/>
      </w:pPr>
      <w:r>
        <w:rPr>
          <w:rtl w:val="0"/>
        </w:rPr>
        <w:t>}</w:t>
      </w:r>
    </w:p>
    <w:p w14:paraId="0000002B">
      <w:pPr>
        <w:numPr>
          <w:ilvl w:val="0"/>
          <w:numId w:val="1"/>
        </w:numPr>
        <w:spacing w:before="180" w:after="120"/>
        <w:ind w:left="360"/>
      </w:pPr>
      <w:r>
        <w:rPr>
          <w:rtl w:val="0"/>
        </w:rPr>
        <w:t xml:space="preserve">Rewrite program 1 to determine Leap Year with single if condition using logical and </w:t>
      </w:r>
      <w:r>
        <w:rPr>
          <w:b/>
          <w:i/>
          <w:color w:val="222222"/>
          <w:sz w:val="24"/>
          <w:szCs w:val="24"/>
          <w:shd w:val="clear" w:fill="EFEFEF"/>
          <w:rtl w:val="0"/>
        </w:rPr>
        <w:t>&amp;&amp;</w:t>
      </w:r>
      <w:r>
        <w:rPr>
          <w:rtl w:val="0"/>
        </w:rPr>
        <w:t xml:space="preserve"> and or </w:t>
      </w:r>
      <w:r>
        <w:rPr>
          <w:b/>
          <w:i/>
          <w:color w:val="222222"/>
          <w:sz w:val="24"/>
          <w:szCs w:val="24"/>
          <w:shd w:val="clear" w:fill="EFEFEF"/>
          <w:rtl w:val="0"/>
        </w:rPr>
        <w:t>||</w:t>
      </w:r>
      <w:r>
        <w:rPr>
          <w:rtl w:val="0"/>
        </w:rPr>
        <w:t xml:space="preserve"> operators</w:t>
      </w:r>
    </w:p>
    <w:p w14:paraId="0000002C">
      <w:pPr>
        <w:spacing w:before="180" w:after="120"/>
        <w:ind w:left="0" w:firstLine="0"/>
        <w:rPr>
          <w:b/>
          <w:u w:val="single"/>
        </w:rPr>
      </w:pPr>
      <w:r>
        <w:rPr>
          <w:b/>
          <w:u w:val="single"/>
          <w:rtl w:val="0"/>
        </w:rPr>
        <w:t>Source Code:</w:t>
      </w:r>
    </w:p>
    <w:p w14:paraId="0000002D">
      <w:pPr>
        <w:spacing w:before="180" w:after="120"/>
      </w:pPr>
      <w:r>
        <w:rPr>
          <w:rtl w:val="0"/>
        </w:rPr>
        <w:t>import java.util.Scanner;</w:t>
      </w:r>
    </w:p>
    <w:p w14:paraId="0000002E">
      <w:pPr>
        <w:spacing w:before="180" w:after="120"/>
      </w:pPr>
    </w:p>
    <w:p w14:paraId="0000002F">
      <w:pPr>
        <w:spacing w:before="180" w:after="120"/>
      </w:pPr>
      <w:r>
        <w:rPr>
          <w:rtl w:val="0"/>
        </w:rPr>
        <w:t>public class LeapYearLogical {</w:t>
      </w:r>
    </w:p>
    <w:p w14:paraId="00000030">
      <w:pPr>
        <w:spacing w:before="180" w:after="120"/>
      </w:pPr>
      <w:r>
        <w:rPr>
          <w:rtl w:val="0"/>
        </w:rPr>
        <w:t xml:space="preserve">    public static void main(String[] args) {</w:t>
      </w:r>
    </w:p>
    <w:p w14:paraId="00000031">
      <w:pPr>
        <w:spacing w:before="180" w:after="120"/>
      </w:pPr>
      <w:r>
        <w:rPr>
          <w:rtl w:val="0"/>
        </w:rPr>
        <w:t xml:space="preserve">        Scanner scanner = new Scanner(System.in);</w:t>
      </w:r>
    </w:p>
    <w:p w14:paraId="00000032">
      <w:pPr>
        <w:spacing w:before="180" w:after="120"/>
      </w:pPr>
      <w:r>
        <w:rPr>
          <w:rtl w:val="0"/>
        </w:rPr>
        <w:t xml:space="preserve">        System.out.print("Enter a year: ");</w:t>
      </w:r>
    </w:p>
    <w:p w14:paraId="00000033">
      <w:pPr>
        <w:spacing w:before="180" w:after="120"/>
      </w:pPr>
      <w:r>
        <w:rPr>
          <w:rtl w:val="0"/>
        </w:rPr>
        <w:t xml:space="preserve">        int year = scanner.nextInt();</w:t>
      </w:r>
    </w:p>
    <w:p w14:paraId="00000034">
      <w:pPr>
        <w:spacing w:before="180" w:after="120"/>
      </w:pPr>
    </w:p>
    <w:p w14:paraId="00000035">
      <w:pPr>
        <w:spacing w:before="180" w:after="120"/>
      </w:pPr>
      <w:r>
        <w:rPr>
          <w:rtl w:val="0"/>
        </w:rPr>
        <w:t xml:space="preserve">        // Check if the year follows leap year rules using a single condition</w:t>
      </w:r>
    </w:p>
    <w:p w14:paraId="00000036">
      <w:pPr>
        <w:spacing w:before="180" w:after="120"/>
      </w:pPr>
      <w:r>
        <w:rPr>
          <w:rtl w:val="0"/>
        </w:rPr>
        <w:t xml:space="preserve">        if (year &gt;= 1582 &amp;&amp; (year % 4 == 0 &amp;&amp; year % 100 != 0 || year % 400 == 0)) {</w:t>
      </w:r>
    </w:p>
    <w:p w14:paraId="00000037">
      <w:pPr>
        <w:spacing w:before="180" w:after="120"/>
      </w:pPr>
      <w:r>
        <w:rPr>
          <w:rtl w:val="0"/>
        </w:rPr>
        <w:t xml:space="preserve">            System.out.println(year + " is a Leap Year.");</w:t>
      </w:r>
    </w:p>
    <w:p w14:paraId="00000038">
      <w:pPr>
        <w:spacing w:before="180" w:after="120"/>
      </w:pPr>
      <w:r>
        <w:rPr>
          <w:rtl w:val="0"/>
        </w:rPr>
        <w:t xml:space="preserve">        } else {</w:t>
      </w:r>
    </w:p>
    <w:p w14:paraId="00000039">
      <w:pPr>
        <w:spacing w:before="180" w:after="120"/>
      </w:pPr>
      <w:r>
        <w:rPr>
          <w:rtl w:val="0"/>
        </w:rPr>
        <w:t xml:space="preserve">            System.out.println(year + " is NOT a Leap Year.");</w:t>
      </w:r>
    </w:p>
    <w:p w14:paraId="0000003A">
      <w:pPr>
        <w:spacing w:before="180" w:after="120"/>
      </w:pPr>
      <w:r>
        <w:rPr>
          <w:rtl w:val="0"/>
        </w:rPr>
        <w:t xml:space="preserve">        }</w:t>
      </w:r>
    </w:p>
    <w:p w14:paraId="0000003B">
      <w:pPr>
        <w:spacing w:before="180" w:after="120"/>
      </w:pPr>
      <w:r>
        <w:rPr>
          <w:rtl w:val="0"/>
        </w:rPr>
        <w:t xml:space="preserve">    }</w:t>
      </w:r>
    </w:p>
    <w:p w14:paraId="0000003C">
      <w:pPr>
        <w:spacing w:before="180" w:after="120"/>
      </w:pPr>
      <w:r>
        <w:rPr>
          <w:rtl w:val="0"/>
        </w:rPr>
        <w:t>}</w:t>
      </w:r>
    </w:p>
    <w:p w14:paraId="0000003D">
      <w:pPr>
        <w:spacing w:before="180" w:after="120"/>
      </w:pPr>
    </w:p>
    <w:p w14:paraId="0000003E">
      <w:pPr>
        <w:spacing w:before="180" w:after="120"/>
        <w:ind w:left="0" w:firstLine="0"/>
      </w:pPr>
    </w:p>
    <w:p w14:paraId="0000003F">
      <w:pPr>
        <w:spacing w:before="180" w:after="120"/>
        <w:ind w:left="0" w:firstLine="0"/>
      </w:pPr>
      <w:r>
        <w:br w:type="page"/>
      </w:r>
    </w:p>
    <w:p w14:paraId="00000040">
      <w:pPr>
        <w:spacing w:before="180" w:after="120"/>
        <w:ind w:left="0" w:firstLine="0"/>
      </w:pPr>
    </w:p>
    <w:p w14:paraId="00000041">
      <w:pPr>
        <w:numPr>
          <w:ilvl w:val="0"/>
          <w:numId w:val="1"/>
        </w:numPr>
        <w:spacing w:before="180" w:after="120"/>
        <w:ind w:left="360"/>
      </w:pPr>
      <w:r>
        <w:rPr>
          <w:rtl w:val="0"/>
        </w:rPr>
        <w:t xml:space="preserve">Write a program to input marks and 3 subjects physics, chemistry and maths. Compute the percentage and then calculate the grade as per the following guidelines </w:t>
      </w:r>
    </w:p>
    <w:p w14:paraId="00000042">
      <w:pPr>
        <w:spacing w:after="60"/>
        <w:ind w:left="360" w:firstLine="0"/>
        <w:rPr>
          <w:b/>
        </w:rPr>
      </w:pPr>
      <w:r>
        <w:rPr>
          <w:b/>
        </w:rPr>
        <w:drawing>
          <wp:inline distT="114300" distB="114300" distL="114300" distR="114300">
            <wp:extent cx="5943600" cy="20828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6"/>
                    <a:srcRect/>
                    <a:stretch>
                      <a:fillRect/>
                    </a:stretch>
                  </pic:blipFill>
                  <pic:spPr>
                    <a:xfrm>
                      <a:off x="0" y="0"/>
                      <a:ext cx="5943600" cy="2082800"/>
                    </a:xfrm>
                    <a:prstGeom prst="rect">
                      <a:avLst/>
                    </a:prstGeom>
                  </pic:spPr>
                </pic:pic>
              </a:graphicData>
            </a:graphic>
          </wp:inline>
        </w:drawing>
      </w:r>
    </w:p>
    <w:p w14:paraId="00000043">
      <w:pPr>
        <w:ind w:left="360" w:firstLine="0"/>
        <w:rPr>
          <w:b/>
        </w:rPr>
      </w:pPr>
      <w:r>
        <w:rPr>
          <w:b/>
          <w:rtl w:val="0"/>
        </w:rPr>
        <w:t xml:space="preserve">Hint =&gt; </w:t>
      </w:r>
    </w:p>
    <w:p w14:paraId="00000044">
      <w:pPr>
        <w:numPr>
          <w:ilvl w:val="0"/>
          <w:numId w:val="3"/>
        </w:numPr>
        <w:spacing w:after="120"/>
        <w:ind w:left="720" w:hanging="360"/>
      </w:pPr>
      <w:r>
        <w:rPr>
          <w:rtl w:val="0"/>
        </w:rPr>
        <w:t>Ensure the Output clearly shows the Average Mark as well as the Grade and Remarks</w:t>
      </w:r>
    </w:p>
    <w:p w14:paraId="00000045">
      <w:pPr>
        <w:spacing w:after="120"/>
        <w:ind w:left="0" w:firstLine="0"/>
        <w:rPr>
          <w:b/>
          <w:u w:val="single"/>
        </w:rPr>
      </w:pPr>
      <w:r>
        <w:rPr>
          <w:b/>
          <w:u w:val="single"/>
          <w:rtl w:val="0"/>
        </w:rPr>
        <w:t>Source Code:</w:t>
      </w:r>
    </w:p>
    <w:p w14:paraId="00000046">
      <w:pPr>
        <w:spacing w:after="120"/>
      </w:pPr>
      <w:r>
        <w:rPr>
          <w:rtl w:val="0"/>
        </w:rPr>
        <w:t>import java.util.Scanner;</w:t>
      </w:r>
    </w:p>
    <w:p w14:paraId="00000047">
      <w:pPr>
        <w:spacing w:after="120"/>
      </w:pPr>
    </w:p>
    <w:p w14:paraId="00000048">
      <w:pPr>
        <w:spacing w:after="120"/>
      </w:pPr>
      <w:r>
        <w:rPr>
          <w:rtl w:val="0"/>
        </w:rPr>
        <w:t>public class StudentGrade {</w:t>
      </w:r>
    </w:p>
    <w:p w14:paraId="00000049">
      <w:pPr>
        <w:spacing w:after="120"/>
      </w:pPr>
      <w:r>
        <w:rPr>
          <w:rtl w:val="0"/>
        </w:rPr>
        <w:t xml:space="preserve">    public static void main(String[] args) {</w:t>
      </w:r>
    </w:p>
    <w:p w14:paraId="0000004A">
      <w:pPr>
        <w:spacing w:after="120"/>
      </w:pPr>
      <w:r>
        <w:rPr>
          <w:rtl w:val="0"/>
        </w:rPr>
        <w:t xml:space="preserve">        Scanner scanner = new Scanner(System.in);</w:t>
      </w:r>
    </w:p>
    <w:p w14:paraId="0000004B">
      <w:pPr>
        <w:spacing w:after="120"/>
      </w:pPr>
    </w:p>
    <w:p w14:paraId="0000004C">
      <w:pPr>
        <w:spacing w:after="120"/>
      </w:pPr>
      <w:r>
        <w:rPr>
          <w:rtl w:val="0"/>
        </w:rPr>
        <w:t xml:space="preserve">        // Taking input for three subjects</w:t>
      </w:r>
    </w:p>
    <w:p w14:paraId="0000004D">
      <w:pPr>
        <w:spacing w:after="120"/>
      </w:pPr>
      <w:r>
        <w:rPr>
          <w:rtl w:val="0"/>
        </w:rPr>
        <w:t xml:space="preserve">        System.out.print("Enter marks in Physics: ");</w:t>
      </w:r>
    </w:p>
    <w:p w14:paraId="0000004E">
      <w:pPr>
        <w:spacing w:after="120"/>
      </w:pPr>
      <w:r>
        <w:rPr>
          <w:rtl w:val="0"/>
        </w:rPr>
        <w:t xml:space="preserve">        int physics = scanner.nextInt();</w:t>
      </w:r>
    </w:p>
    <w:p w14:paraId="0000004F">
      <w:pPr>
        <w:spacing w:after="120"/>
      </w:pPr>
      <w:r>
        <w:rPr>
          <w:rtl w:val="0"/>
        </w:rPr>
        <w:t xml:space="preserve">        System.out.print("Enter marks in Chemistry: ");</w:t>
      </w:r>
    </w:p>
    <w:p w14:paraId="00000050">
      <w:pPr>
        <w:spacing w:after="120"/>
      </w:pPr>
      <w:r>
        <w:rPr>
          <w:rtl w:val="0"/>
        </w:rPr>
        <w:t xml:space="preserve">        int chemistry = scanner.nextInt();</w:t>
      </w:r>
    </w:p>
    <w:p w14:paraId="00000051">
      <w:pPr>
        <w:spacing w:after="120"/>
      </w:pPr>
      <w:r>
        <w:rPr>
          <w:rtl w:val="0"/>
        </w:rPr>
        <w:t xml:space="preserve">        System.out.print("Enter marks in Maths: ");</w:t>
      </w:r>
    </w:p>
    <w:p w14:paraId="00000052">
      <w:pPr>
        <w:spacing w:after="120"/>
      </w:pPr>
      <w:r>
        <w:rPr>
          <w:rtl w:val="0"/>
        </w:rPr>
        <w:t xml:space="preserve">        int maths = scanner.nextInt();</w:t>
      </w:r>
    </w:p>
    <w:p w14:paraId="00000053">
      <w:pPr>
        <w:spacing w:after="120"/>
      </w:pPr>
    </w:p>
    <w:p w14:paraId="00000054">
      <w:pPr>
        <w:spacing w:after="120"/>
      </w:pPr>
      <w:r>
        <w:rPr>
          <w:rtl w:val="0"/>
        </w:rPr>
        <w:t xml:space="preserve">        // Calculate average marks</w:t>
      </w:r>
    </w:p>
    <w:p w14:paraId="00000055">
      <w:pPr>
        <w:spacing w:after="120"/>
      </w:pPr>
      <w:r>
        <w:rPr>
          <w:rtl w:val="0"/>
        </w:rPr>
        <w:t xml:space="preserve">        double average = (physics + chemistry + maths) / 3.0;</w:t>
      </w:r>
    </w:p>
    <w:p w14:paraId="00000056">
      <w:pPr>
        <w:spacing w:after="120"/>
      </w:pPr>
      <w:r>
        <w:rPr>
          <w:rtl w:val="0"/>
        </w:rPr>
        <w:t xml:space="preserve">        System.out.println("Average Marks: " + average);</w:t>
      </w:r>
    </w:p>
    <w:p w14:paraId="00000057">
      <w:pPr>
        <w:spacing w:after="120"/>
      </w:pPr>
    </w:p>
    <w:p w14:paraId="00000058">
      <w:pPr>
        <w:spacing w:after="120"/>
      </w:pPr>
      <w:r>
        <w:rPr>
          <w:rtl w:val="0"/>
        </w:rPr>
        <w:t xml:space="preserve">        // Assign grades based on average marks</w:t>
      </w:r>
    </w:p>
    <w:p w14:paraId="00000059">
      <w:pPr>
        <w:spacing w:after="120"/>
      </w:pPr>
      <w:r>
        <w:rPr>
          <w:rtl w:val="0"/>
        </w:rPr>
        <w:t xml:space="preserve">        if (average &gt;= 90) {</w:t>
      </w:r>
    </w:p>
    <w:p w14:paraId="0000005A">
      <w:pPr>
        <w:spacing w:after="120"/>
      </w:pPr>
      <w:r>
        <w:rPr>
          <w:rtl w:val="0"/>
        </w:rPr>
        <w:t xml:space="preserve">            System.out.println("Grade: A (Excellent)");</w:t>
      </w:r>
    </w:p>
    <w:p w14:paraId="0000005B">
      <w:pPr>
        <w:spacing w:after="120"/>
      </w:pPr>
      <w:r>
        <w:rPr>
          <w:rtl w:val="0"/>
        </w:rPr>
        <w:t xml:space="preserve">        } else if (average &gt;= 75) {</w:t>
      </w:r>
    </w:p>
    <w:p w14:paraId="0000005C">
      <w:pPr>
        <w:spacing w:after="120"/>
      </w:pPr>
      <w:r>
        <w:rPr>
          <w:rtl w:val="0"/>
        </w:rPr>
        <w:t xml:space="preserve">            System.out.println("Grade: B (Very Good)");</w:t>
      </w:r>
    </w:p>
    <w:p w14:paraId="0000005D">
      <w:pPr>
        <w:spacing w:after="120"/>
      </w:pPr>
      <w:r>
        <w:rPr>
          <w:rtl w:val="0"/>
        </w:rPr>
        <w:t xml:space="preserve">        } else if (average &gt;= 60) {</w:t>
      </w:r>
    </w:p>
    <w:p w14:paraId="0000005E">
      <w:pPr>
        <w:spacing w:after="120"/>
      </w:pPr>
      <w:r>
        <w:rPr>
          <w:rtl w:val="0"/>
        </w:rPr>
        <w:t xml:space="preserve">            System.out.println("Grade: C (Good)");</w:t>
      </w:r>
    </w:p>
    <w:p w14:paraId="0000005F">
      <w:pPr>
        <w:spacing w:after="120"/>
      </w:pPr>
      <w:r>
        <w:rPr>
          <w:rtl w:val="0"/>
        </w:rPr>
        <w:t xml:space="preserve">        } else if (average &gt;= 40) {</w:t>
      </w:r>
    </w:p>
    <w:p w14:paraId="00000060">
      <w:pPr>
        <w:spacing w:after="120"/>
      </w:pPr>
      <w:r>
        <w:rPr>
          <w:rtl w:val="0"/>
        </w:rPr>
        <w:t xml:space="preserve">            System.out.println("Grade: D (Pass)");</w:t>
      </w:r>
    </w:p>
    <w:p w14:paraId="00000061">
      <w:pPr>
        <w:spacing w:after="120"/>
      </w:pPr>
      <w:r>
        <w:rPr>
          <w:rtl w:val="0"/>
        </w:rPr>
        <w:t xml:space="preserve">        } else {</w:t>
      </w:r>
    </w:p>
    <w:p w14:paraId="00000062">
      <w:pPr>
        <w:spacing w:after="120"/>
      </w:pPr>
      <w:r>
        <w:rPr>
          <w:rtl w:val="0"/>
        </w:rPr>
        <w:t xml:space="preserve">            System.out.println("Grade: F (Fail)");</w:t>
      </w:r>
    </w:p>
    <w:p w14:paraId="00000063">
      <w:pPr>
        <w:spacing w:after="120"/>
      </w:pPr>
      <w:r>
        <w:rPr>
          <w:rtl w:val="0"/>
        </w:rPr>
        <w:t xml:space="preserve">        }</w:t>
      </w:r>
    </w:p>
    <w:p w14:paraId="00000064">
      <w:pPr>
        <w:spacing w:after="120"/>
      </w:pPr>
      <w:r>
        <w:rPr>
          <w:rtl w:val="0"/>
        </w:rPr>
        <w:t xml:space="preserve">    }</w:t>
      </w:r>
    </w:p>
    <w:p w14:paraId="00000065">
      <w:pPr>
        <w:spacing w:after="120"/>
      </w:pPr>
      <w:r>
        <w:rPr>
          <w:rtl w:val="0"/>
        </w:rPr>
        <w:t>}</w:t>
      </w:r>
    </w:p>
    <w:p w14:paraId="00000066">
      <w:pPr>
        <w:spacing w:after="120"/>
      </w:pPr>
    </w:p>
    <w:p w14:paraId="00000067">
      <w:pPr>
        <w:spacing w:after="120"/>
        <w:ind w:left="0" w:firstLine="0"/>
      </w:pPr>
      <w:r>
        <w:br w:type="page"/>
      </w:r>
    </w:p>
    <w:p w14:paraId="00000068">
      <w:pPr>
        <w:spacing w:after="120"/>
        <w:ind w:left="0" w:firstLine="0"/>
      </w:pPr>
    </w:p>
    <w:p w14:paraId="00000069">
      <w:pPr>
        <w:numPr>
          <w:ilvl w:val="0"/>
          <w:numId w:val="1"/>
        </w:numPr>
        <w:spacing w:before="180" w:after="120"/>
        <w:ind w:left="360"/>
      </w:pPr>
      <w:r>
        <w:rPr>
          <w:rtl w:val="0"/>
        </w:rPr>
        <w:t>Write a Program to check if the given number is a prime number or not</w:t>
      </w:r>
    </w:p>
    <w:p w14:paraId="0000006A">
      <w:pPr>
        <w:ind w:left="360" w:firstLine="0"/>
      </w:pPr>
      <w:r>
        <w:rPr>
          <w:b/>
          <w:rtl w:val="0"/>
        </w:rPr>
        <w:t xml:space="preserve">Hint =&gt; </w:t>
      </w:r>
    </w:p>
    <w:p w14:paraId="0000006B">
      <w:pPr>
        <w:numPr>
          <w:ilvl w:val="0"/>
          <w:numId w:val="4"/>
        </w:numPr>
        <w:spacing w:after="0" w:afterAutospacing="0"/>
        <w:ind w:left="720" w:hanging="360"/>
      </w:pPr>
      <w:r>
        <w:rPr>
          <w:rtl w:val="0"/>
        </w:rPr>
        <w:t>A number that can be divided exactly only by itself and 1 are Prime Numbers,</w:t>
      </w:r>
    </w:p>
    <w:p w14:paraId="0000006C">
      <w:pPr>
        <w:numPr>
          <w:ilvl w:val="0"/>
          <w:numId w:val="4"/>
        </w:numPr>
        <w:spacing w:after="0" w:afterAutospacing="0"/>
        <w:ind w:left="720" w:hanging="360"/>
      </w:pPr>
      <w:r>
        <w:rPr>
          <w:rtl w:val="0"/>
        </w:rPr>
        <w:t>Prime Numbers checks are done for number greater than 1</w:t>
      </w:r>
    </w:p>
    <w:p w14:paraId="0000006D">
      <w:pPr>
        <w:numPr>
          <w:ilvl w:val="0"/>
          <w:numId w:val="4"/>
        </w:numPr>
        <w:spacing w:after="0" w:afterAutospacing="0"/>
        <w:ind w:left="720" w:hanging="360"/>
      </w:pPr>
      <w:r>
        <w:rPr>
          <w:rtl w:val="0"/>
        </w:rPr>
        <w:t xml:space="preserve">Loop through all the numbers from 2 to the user input number and check if the reminder is zero. If the reminder is zero break out from the loop as the number is divisible by some other number and is not a prime number. </w:t>
      </w:r>
    </w:p>
    <w:p w14:paraId="0000006E">
      <w:pPr>
        <w:numPr>
          <w:ilvl w:val="0"/>
          <w:numId w:val="4"/>
        </w:numPr>
        <w:spacing w:after="120"/>
        <w:ind w:left="720" w:hanging="360"/>
      </w:pPr>
      <w:r>
        <w:rPr>
          <w:rtl w:val="0"/>
        </w:rPr>
        <w:t>Use isPrime boolean variable to store the result</w:t>
      </w:r>
    </w:p>
    <w:p w14:paraId="0000006F">
      <w:pPr>
        <w:spacing w:after="120"/>
        <w:ind w:left="0" w:firstLine="0"/>
        <w:rPr>
          <w:b/>
          <w:u w:val="single"/>
        </w:rPr>
      </w:pPr>
      <w:r>
        <w:rPr>
          <w:b/>
          <w:u w:val="single"/>
          <w:rtl w:val="0"/>
        </w:rPr>
        <w:t>Source Code:</w:t>
      </w:r>
    </w:p>
    <w:p w14:paraId="00000070">
      <w:pPr>
        <w:spacing w:after="120"/>
      </w:pPr>
      <w:r>
        <w:rPr>
          <w:rtl w:val="0"/>
        </w:rPr>
        <w:t>import java.util.Scanner;</w:t>
      </w:r>
    </w:p>
    <w:p w14:paraId="00000071">
      <w:pPr>
        <w:spacing w:after="120"/>
      </w:pPr>
    </w:p>
    <w:p w14:paraId="00000072">
      <w:pPr>
        <w:spacing w:after="120"/>
      </w:pPr>
      <w:r>
        <w:rPr>
          <w:rtl w:val="0"/>
        </w:rPr>
        <w:t>public class PrimeNumber {</w:t>
      </w:r>
    </w:p>
    <w:p w14:paraId="00000073">
      <w:pPr>
        <w:spacing w:after="120"/>
      </w:pPr>
      <w:r>
        <w:rPr>
          <w:rtl w:val="0"/>
        </w:rPr>
        <w:t xml:space="preserve">    public static void main(String[] args) {</w:t>
      </w:r>
    </w:p>
    <w:p w14:paraId="00000074">
      <w:pPr>
        <w:spacing w:after="120"/>
      </w:pPr>
      <w:r>
        <w:rPr>
          <w:rtl w:val="0"/>
        </w:rPr>
        <w:t xml:space="preserve">        Scanner scanner = new Scanner(System.in);</w:t>
      </w:r>
    </w:p>
    <w:p w14:paraId="00000075">
      <w:pPr>
        <w:spacing w:after="120"/>
      </w:pPr>
      <w:r>
        <w:rPr>
          <w:rtl w:val="0"/>
        </w:rPr>
        <w:t xml:space="preserve">        System.out.print("Enter a number: ");</w:t>
      </w:r>
    </w:p>
    <w:p w14:paraId="00000076">
      <w:pPr>
        <w:spacing w:after="120"/>
      </w:pPr>
      <w:r>
        <w:rPr>
          <w:rtl w:val="0"/>
        </w:rPr>
        <w:t xml:space="preserve">        int num = scanner.nextInt();</w:t>
      </w:r>
    </w:p>
    <w:p w14:paraId="00000077">
      <w:pPr>
        <w:spacing w:after="120"/>
      </w:pPr>
    </w:p>
    <w:p w14:paraId="00000078">
      <w:pPr>
        <w:spacing w:after="120"/>
      </w:pPr>
      <w:r>
        <w:rPr>
          <w:rtl w:val="0"/>
        </w:rPr>
        <w:t xml:space="preserve">        // Assume the number is prime unless proven otherwise</w:t>
      </w:r>
    </w:p>
    <w:p w14:paraId="00000079">
      <w:pPr>
        <w:spacing w:after="120"/>
      </w:pPr>
      <w:r>
        <w:rPr>
          <w:rtl w:val="0"/>
        </w:rPr>
        <w:t xml:space="preserve">        boolean isPrime = num &gt; 1;</w:t>
      </w:r>
    </w:p>
    <w:p w14:paraId="0000007A">
      <w:pPr>
        <w:spacing w:after="120"/>
      </w:pPr>
    </w:p>
    <w:p w14:paraId="0000007B">
      <w:pPr>
        <w:spacing w:after="120"/>
      </w:pPr>
      <w:r>
        <w:rPr>
          <w:rtl w:val="0"/>
        </w:rPr>
        <w:t xml:space="preserve">        // Check divisibility from 2 to sqrt(num)</w:t>
      </w:r>
    </w:p>
    <w:p w14:paraId="0000007C">
      <w:pPr>
        <w:spacing w:after="120"/>
      </w:pPr>
      <w:r>
        <w:rPr>
          <w:rtl w:val="0"/>
        </w:rPr>
        <w:t xml:space="preserve">        for (int i = 2; i &lt;= Math.sqrt(num); i++) {</w:t>
      </w:r>
    </w:p>
    <w:p w14:paraId="0000007D">
      <w:pPr>
        <w:spacing w:after="120"/>
      </w:pPr>
      <w:r>
        <w:rPr>
          <w:rtl w:val="0"/>
        </w:rPr>
        <w:t xml:space="preserve">            if (num % i == 0) {</w:t>
      </w:r>
    </w:p>
    <w:p w14:paraId="0000007E">
      <w:pPr>
        <w:spacing w:after="120"/>
      </w:pPr>
      <w:r>
        <w:rPr>
          <w:rtl w:val="0"/>
        </w:rPr>
        <w:t xml:space="preserve">                isPrime = false; // Not prime if divisible</w:t>
      </w:r>
    </w:p>
    <w:p w14:paraId="0000007F">
      <w:pPr>
        <w:spacing w:after="120"/>
      </w:pPr>
      <w:r>
        <w:rPr>
          <w:rtl w:val="0"/>
        </w:rPr>
        <w:t xml:space="preserve">                break;</w:t>
      </w:r>
    </w:p>
    <w:p w14:paraId="00000080">
      <w:pPr>
        <w:spacing w:after="120"/>
      </w:pPr>
      <w:r>
        <w:rPr>
          <w:rtl w:val="0"/>
        </w:rPr>
        <w:t xml:space="preserve">            }</w:t>
      </w:r>
    </w:p>
    <w:p w14:paraId="00000081">
      <w:pPr>
        <w:spacing w:after="120"/>
      </w:pPr>
      <w:r>
        <w:rPr>
          <w:rtl w:val="0"/>
        </w:rPr>
        <w:t xml:space="preserve">        }</w:t>
      </w:r>
    </w:p>
    <w:p w14:paraId="00000082">
      <w:pPr>
        <w:spacing w:after="120"/>
      </w:pPr>
    </w:p>
    <w:p w14:paraId="00000083">
      <w:pPr>
        <w:spacing w:after="120"/>
      </w:pPr>
      <w:r>
        <w:rPr>
          <w:rtl w:val="0"/>
        </w:rPr>
        <w:t xml:space="preserve">        // Print result</w:t>
      </w:r>
    </w:p>
    <w:p w14:paraId="00000084">
      <w:pPr>
        <w:spacing w:after="120"/>
      </w:pPr>
      <w:r>
        <w:rPr>
          <w:rtl w:val="0"/>
        </w:rPr>
        <w:t xml:space="preserve">        System.out.println(num + " is " + (isPrime ? "a Prime Number." : "NOT a Prime Number."));</w:t>
      </w:r>
    </w:p>
    <w:p w14:paraId="00000085">
      <w:pPr>
        <w:spacing w:after="120"/>
      </w:pPr>
      <w:r>
        <w:rPr>
          <w:rtl w:val="0"/>
        </w:rPr>
        <w:t xml:space="preserve">    }</w:t>
      </w:r>
    </w:p>
    <w:p w14:paraId="00000086">
      <w:pPr>
        <w:spacing w:after="120"/>
      </w:pPr>
      <w:r>
        <w:rPr>
          <w:rtl w:val="0"/>
        </w:rPr>
        <w:t>}</w:t>
      </w:r>
    </w:p>
    <w:p w14:paraId="00000087">
      <w:pPr>
        <w:spacing w:after="120"/>
      </w:pPr>
    </w:p>
    <w:p w14:paraId="00000088">
      <w:pPr>
        <w:spacing w:after="120"/>
        <w:ind w:left="0" w:firstLine="0"/>
      </w:pPr>
    </w:p>
    <w:p w14:paraId="00000089">
      <w:pPr>
        <w:spacing w:after="120"/>
        <w:ind w:left="0" w:firstLine="0"/>
      </w:pPr>
    </w:p>
    <w:p w14:paraId="0000008A">
      <w:pPr>
        <w:spacing w:before="120" w:after="120"/>
      </w:pPr>
      <w:r>
        <w:br w:type="page"/>
      </w:r>
    </w:p>
    <w:p w14:paraId="0000008B">
      <w:pPr>
        <w:numPr>
          <w:ilvl w:val="0"/>
          <w:numId w:val="1"/>
        </w:numPr>
        <w:spacing w:after="120"/>
        <w:ind w:left="360"/>
      </w:pPr>
      <w:r>
        <w:rPr>
          <w:rtl w:val="0"/>
        </w:rPr>
        <w:t>Create a program to check if a number is armstrong or not. Use the hints to show the steps clearly in the code</w:t>
      </w:r>
    </w:p>
    <w:p w14:paraId="0000008C">
      <w:pPr>
        <w:spacing w:after="60"/>
        <w:ind w:left="360" w:firstLine="0"/>
        <w:rPr>
          <w:b/>
        </w:rPr>
      </w:pPr>
      <w:r>
        <w:rPr>
          <w:b/>
          <w:rtl w:val="0"/>
        </w:rPr>
        <w:t xml:space="preserve">Hint =&gt; </w:t>
      </w:r>
    </w:p>
    <w:p w14:paraId="0000008D">
      <w:pPr>
        <w:numPr>
          <w:ilvl w:val="0"/>
          <w:numId w:val="5"/>
        </w:numPr>
        <w:spacing w:after="0" w:afterAutospacing="0"/>
        <w:ind w:left="720" w:hanging="360"/>
      </w:pPr>
      <w:r>
        <w:rPr>
          <w:rtl w:val="0"/>
        </w:rPr>
        <w:t>Armstrong Number is a number whose Sum of cubes of each digit results in the original number as in for e.g. 153 = 1^3 + 5^3 + 3^3</w:t>
      </w:r>
    </w:p>
    <w:p w14:paraId="0000008E">
      <w:pPr>
        <w:numPr>
          <w:ilvl w:val="0"/>
          <w:numId w:val="5"/>
        </w:numPr>
        <w:spacing w:after="0" w:afterAutospacing="0"/>
        <w:ind w:left="720" w:hanging="360"/>
      </w:pPr>
      <w:r>
        <w:rPr>
          <w:rtl w:val="0"/>
        </w:rPr>
        <w:t>Get an integer input and store it in the number variable and define sum variable, initialize it to zero and originalNumber variable and assign it to input number variable</w:t>
      </w:r>
    </w:p>
    <w:p w14:paraId="0000008F">
      <w:pPr>
        <w:numPr>
          <w:ilvl w:val="0"/>
          <w:numId w:val="5"/>
        </w:numPr>
        <w:spacing w:after="0" w:afterAutospacing="0"/>
        <w:ind w:left="720" w:hanging="360"/>
      </w:pPr>
      <w:r>
        <w:rPr>
          <w:rtl w:val="0"/>
        </w:rPr>
        <w:t xml:space="preserve">Use the </w:t>
      </w:r>
      <w:r>
        <w:rPr>
          <w:b/>
          <w:i/>
          <w:color w:val="222222"/>
          <w:sz w:val="24"/>
          <w:szCs w:val="24"/>
          <w:shd w:val="clear" w:fill="EFEFEF"/>
          <w:rtl w:val="0"/>
        </w:rPr>
        <w:t>while</w:t>
      </w:r>
      <w:r>
        <w:rPr>
          <w:rtl w:val="0"/>
        </w:rPr>
        <w:t xml:space="preserve"> loop till the originalNumber is not equal to zero</w:t>
      </w:r>
    </w:p>
    <w:p w14:paraId="00000090">
      <w:pPr>
        <w:numPr>
          <w:ilvl w:val="0"/>
          <w:numId w:val="5"/>
        </w:numPr>
        <w:spacing w:after="0" w:afterAutospacing="0"/>
        <w:ind w:left="720" w:hanging="360"/>
      </w:pPr>
      <w:r>
        <w:rPr>
          <w:rtl w:val="0"/>
        </w:rPr>
        <w:t xml:space="preserve">In the </w:t>
      </w:r>
      <w:r>
        <w:rPr>
          <w:b/>
          <w:i/>
          <w:color w:val="222222"/>
          <w:sz w:val="24"/>
          <w:szCs w:val="24"/>
          <w:shd w:val="clear" w:fill="EFEFEF"/>
          <w:rtl w:val="0"/>
        </w:rPr>
        <w:t>while</w:t>
      </w:r>
      <w:r>
        <w:rPr>
          <w:rtl w:val="0"/>
        </w:rPr>
        <w:t xml:space="preserve"> loop find the reminder number by using the modulus operator as in  </w:t>
      </w:r>
      <w:r>
        <w:rPr>
          <w:b/>
          <w:i/>
          <w:color w:val="222222"/>
          <w:sz w:val="24"/>
          <w:szCs w:val="24"/>
          <w:shd w:val="clear" w:fill="EFEFEF"/>
          <w:rtl w:val="0"/>
        </w:rPr>
        <w:t>number % 10</w:t>
      </w:r>
      <w:r>
        <w:rPr>
          <w:rtl w:val="0"/>
        </w:rPr>
        <w:t xml:space="preserve">. Find the cube of the number and add it to the </w:t>
      </w:r>
      <w:r>
        <w:rPr>
          <w:b/>
          <w:i/>
          <w:color w:val="222222"/>
          <w:sz w:val="24"/>
          <w:szCs w:val="24"/>
          <w:shd w:val="clear" w:fill="EFEFEF"/>
          <w:rtl w:val="0"/>
        </w:rPr>
        <w:t>sum</w:t>
      </w:r>
      <w:r>
        <w:rPr>
          <w:rtl w:val="0"/>
        </w:rPr>
        <w:t xml:space="preserve"> variable</w:t>
      </w:r>
    </w:p>
    <w:p w14:paraId="00000091">
      <w:pPr>
        <w:numPr>
          <w:ilvl w:val="0"/>
          <w:numId w:val="5"/>
        </w:numPr>
        <w:spacing w:after="0" w:afterAutospacing="0"/>
        <w:ind w:left="720" w:hanging="360"/>
      </w:pPr>
      <w:r>
        <w:rPr>
          <w:rtl w:val="0"/>
        </w:rPr>
        <w:t>Again in while loop find the quotient of the number and assign it to the original number using number / 10 expression. This romoves the last digit of the original number.</w:t>
      </w:r>
    </w:p>
    <w:p w14:paraId="00000092">
      <w:pPr>
        <w:numPr>
          <w:ilvl w:val="0"/>
          <w:numId w:val="5"/>
        </w:numPr>
        <w:spacing w:after="120"/>
        <w:ind w:left="720" w:hanging="360"/>
      </w:pPr>
      <w:r>
        <w:rPr>
          <w:rtl w:val="0"/>
        </w:rPr>
        <w:t>Finally check if the number and the sum are the same, if same its an Armstrong number else not. So display accordingly</w:t>
      </w:r>
    </w:p>
    <w:p w14:paraId="00000093">
      <w:pPr>
        <w:spacing w:after="120"/>
        <w:ind w:left="0" w:firstLine="0"/>
        <w:rPr>
          <w:b/>
          <w:u w:val="single"/>
        </w:rPr>
      </w:pPr>
      <w:r>
        <w:rPr>
          <w:b/>
          <w:u w:val="single"/>
          <w:rtl w:val="0"/>
        </w:rPr>
        <w:t>Source Code:</w:t>
      </w:r>
    </w:p>
    <w:p w14:paraId="00000094">
      <w:pPr>
        <w:spacing w:after="120"/>
      </w:pPr>
      <w:r>
        <w:rPr>
          <w:rtl w:val="0"/>
        </w:rPr>
        <w:t>import java.util.Scanner;</w:t>
      </w:r>
    </w:p>
    <w:p w14:paraId="00000095">
      <w:pPr>
        <w:spacing w:after="120"/>
      </w:pPr>
    </w:p>
    <w:p w14:paraId="00000096">
      <w:pPr>
        <w:spacing w:after="120"/>
      </w:pPr>
      <w:r>
        <w:rPr>
          <w:rtl w:val="0"/>
        </w:rPr>
        <w:t>public class ArmstrongNumber {</w:t>
      </w:r>
    </w:p>
    <w:p w14:paraId="00000097">
      <w:pPr>
        <w:spacing w:after="120"/>
      </w:pPr>
      <w:r>
        <w:rPr>
          <w:rtl w:val="0"/>
        </w:rPr>
        <w:t xml:space="preserve">    public static void main(String[] args) {</w:t>
      </w:r>
    </w:p>
    <w:p w14:paraId="00000098">
      <w:pPr>
        <w:spacing w:after="120"/>
      </w:pPr>
      <w:r>
        <w:rPr>
          <w:rtl w:val="0"/>
        </w:rPr>
        <w:t xml:space="preserve">        Scanner scanner = new Scanner(System.in);</w:t>
      </w:r>
    </w:p>
    <w:p w14:paraId="00000099">
      <w:pPr>
        <w:spacing w:after="120"/>
      </w:pPr>
      <w:r>
        <w:rPr>
          <w:rtl w:val="0"/>
        </w:rPr>
        <w:t xml:space="preserve">        System.out.print("Enter a number: ");</w:t>
      </w:r>
    </w:p>
    <w:p w14:paraId="0000009A">
      <w:pPr>
        <w:spacing w:after="120"/>
      </w:pPr>
      <w:r>
        <w:rPr>
          <w:rtl w:val="0"/>
        </w:rPr>
        <w:t xml:space="preserve">        int num = scanner.nextInt();</w:t>
      </w:r>
    </w:p>
    <w:p w14:paraId="0000009B">
      <w:pPr>
        <w:spacing w:after="120"/>
      </w:pPr>
      <w:r>
        <w:rPr>
          <w:rtl w:val="0"/>
        </w:rPr>
        <w:t xml:space="preserve">        int originalNum = num, sum = 0;</w:t>
      </w:r>
    </w:p>
    <w:p w14:paraId="0000009C">
      <w:pPr>
        <w:spacing w:after="120"/>
      </w:pPr>
    </w:p>
    <w:p w14:paraId="0000009D">
      <w:pPr>
        <w:spacing w:after="120"/>
      </w:pPr>
      <w:r>
        <w:rPr>
          <w:rtl w:val="0"/>
        </w:rPr>
        <w:t xml:space="preserve">        // Calculate sum of cubes of each digit</w:t>
      </w:r>
    </w:p>
    <w:p w14:paraId="0000009E">
      <w:pPr>
        <w:spacing w:after="120"/>
      </w:pPr>
      <w:r>
        <w:rPr>
          <w:rtl w:val="0"/>
        </w:rPr>
        <w:t xml:space="preserve">        while (num &gt; 0) {</w:t>
      </w:r>
    </w:p>
    <w:p w14:paraId="0000009F">
      <w:pPr>
        <w:spacing w:after="120"/>
      </w:pPr>
      <w:r>
        <w:rPr>
          <w:rtl w:val="0"/>
        </w:rPr>
        <w:t xml:space="preserve">            int digit = num % 10;</w:t>
      </w:r>
    </w:p>
    <w:p w14:paraId="000000A0">
      <w:pPr>
        <w:spacing w:after="120"/>
      </w:pPr>
      <w:r>
        <w:rPr>
          <w:rtl w:val="0"/>
        </w:rPr>
        <w:t xml:space="preserve">            sum += Math.pow(digit, 3);</w:t>
      </w:r>
    </w:p>
    <w:p w14:paraId="000000A1">
      <w:pPr>
        <w:spacing w:after="120"/>
      </w:pPr>
      <w:r>
        <w:rPr>
          <w:rtl w:val="0"/>
        </w:rPr>
        <w:t xml:space="preserve">            num /= 10;</w:t>
      </w:r>
    </w:p>
    <w:p w14:paraId="000000A2">
      <w:pPr>
        <w:spacing w:after="120"/>
      </w:pPr>
      <w:r>
        <w:rPr>
          <w:rtl w:val="0"/>
        </w:rPr>
        <w:t xml:space="preserve">        }</w:t>
      </w:r>
    </w:p>
    <w:p w14:paraId="000000A3">
      <w:pPr>
        <w:spacing w:after="120"/>
      </w:pPr>
    </w:p>
    <w:p w14:paraId="000000A4">
      <w:pPr>
        <w:spacing w:after="120"/>
      </w:pPr>
      <w:r>
        <w:rPr>
          <w:rtl w:val="0"/>
        </w:rPr>
        <w:t xml:space="preserve">        // Compare sum with the original number</w:t>
      </w:r>
    </w:p>
    <w:p w14:paraId="000000A5">
      <w:pPr>
        <w:spacing w:after="120"/>
      </w:pPr>
      <w:r>
        <w:rPr>
          <w:rtl w:val="0"/>
        </w:rPr>
        <w:t xml:space="preserve">        System.out.println(originalNum + " is " + (sum == originalNum ? "an Armstrong Number." : "NOT an Armstrong Number."));</w:t>
      </w:r>
    </w:p>
    <w:p w14:paraId="000000A6">
      <w:pPr>
        <w:spacing w:after="120"/>
      </w:pPr>
      <w:r>
        <w:rPr>
          <w:rtl w:val="0"/>
        </w:rPr>
        <w:t xml:space="preserve">    }</w:t>
      </w:r>
    </w:p>
    <w:p w14:paraId="000000A7">
      <w:pPr>
        <w:spacing w:after="120"/>
      </w:pPr>
      <w:r>
        <w:rPr>
          <w:rtl w:val="0"/>
        </w:rPr>
        <w:t>}</w:t>
      </w:r>
    </w:p>
    <w:p w14:paraId="000000A8">
      <w:pPr>
        <w:spacing w:after="120"/>
      </w:pPr>
    </w:p>
    <w:p w14:paraId="000000A9">
      <w:pPr>
        <w:spacing w:after="120"/>
        <w:ind w:left="0" w:firstLine="0"/>
      </w:pPr>
    </w:p>
    <w:p w14:paraId="000000AA">
      <w:pPr>
        <w:spacing w:after="120"/>
        <w:ind w:left="0" w:firstLine="0"/>
      </w:pPr>
      <w:r>
        <w:br w:type="page"/>
      </w:r>
    </w:p>
    <w:p w14:paraId="000000AB">
      <w:pPr>
        <w:spacing w:after="120"/>
        <w:ind w:left="0" w:firstLine="0"/>
      </w:pPr>
    </w:p>
    <w:p w14:paraId="000000AC">
      <w:pPr>
        <w:numPr>
          <w:ilvl w:val="0"/>
          <w:numId w:val="1"/>
        </w:numPr>
        <w:spacing w:before="180" w:after="120"/>
        <w:ind w:left="360"/>
      </w:pPr>
      <w:r>
        <w:rPr>
          <w:rtl w:val="0"/>
        </w:rPr>
        <w:t>Create a program to count the number of digits in an integer.</w:t>
      </w:r>
    </w:p>
    <w:p w14:paraId="000000AD">
      <w:pPr>
        <w:ind w:left="360" w:firstLine="0"/>
        <w:rPr>
          <w:b/>
        </w:rPr>
      </w:pPr>
      <w:r>
        <w:rPr>
          <w:b/>
          <w:rtl w:val="0"/>
        </w:rPr>
        <w:t xml:space="preserve">Hint =&gt; </w:t>
      </w:r>
    </w:p>
    <w:p w14:paraId="000000AE">
      <w:pPr>
        <w:numPr>
          <w:ilvl w:val="0"/>
          <w:numId w:val="6"/>
        </w:numPr>
        <w:spacing w:after="0" w:afterAutospacing="0"/>
        <w:ind w:left="720" w:hanging="360"/>
      </w:pPr>
      <w:r>
        <w:rPr>
          <w:rtl w:val="0"/>
        </w:rPr>
        <w:t>Get an integer input for the number variable.</w:t>
      </w:r>
    </w:p>
    <w:p w14:paraId="000000AF">
      <w:pPr>
        <w:numPr>
          <w:ilvl w:val="0"/>
          <w:numId w:val="6"/>
        </w:numPr>
        <w:spacing w:after="0" w:afterAutospacing="0"/>
        <w:ind w:left="720" w:hanging="360"/>
      </w:pPr>
      <w:r>
        <w:rPr>
          <w:rtl w:val="0"/>
        </w:rPr>
        <w:t>Create an integer variable count with value 0.</w:t>
      </w:r>
    </w:p>
    <w:p w14:paraId="000000B0">
      <w:pPr>
        <w:numPr>
          <w:ilvl w:val="0"/>
          <w:numId w:val="6"/>
        </w:numPr>
        <w:spacing w:after="0" w:afterAutospacing="0"/>
        <w:ind w:left="720" w:hanging="360"/>
      </w:pPr>
      <w:r>
        <w:rPr>
          <w:rtl w:val="0"/>
        </w:rPr>
        <w:t>Use a loop to iterate until number is not equal to 0.</w:t>
      </w:r>
    </w:p>
    <w:p w14:paraId="000000B1">
      <w:pPr>
        <w:numPr>
          <w:ilvl w:val="0"/>
          <w:numId w:val="6"/>
        </w:numPr>
        <w:spacing w:after="0" w:afterAutospacing="0"/>
        <w:ind w:left="720" w:hanging="360"/>
      </w:pPr>
      <w:r>
        <w:rPr>
          <w:rtl w:val="0"/>
        </w:rPr>
        <w:t>Remove the last digit from number in each iteration</w:t>
      </w:r>
    </w:p>
    <w:p w14:paraId="000000B2">
      <w:pPr>
        <w:numPr>
          <w:ilvl w:val="0"/>
          <w:numId w:val="6"/>
        </w:numPr>
        <w:spacing w:after="0" w:afterAutospacing="0"/>
        <w:ind w:left="720" w:hanging="360"/>
      </w:pPr>
      <w:r>
        <w:rPr>
          <w:rtl w:val="0"/>
        </w:rPr>
        <w:t>Increase count by 1 in each iteration.</w:t>
      </w:r>
    </w:p>
    <w:p w14:paraId="000000B3">
      <w:pPr>
        <w:numPr>
          <w:ilvl w:val="0"/>
          <w:numId w:val="6"/>
        </w:numPr>
        <w:spacing w:after="120"/>
        <w:ind w:left="720" w:hanging="360"/>
      </w:pPr>
      <w:r>
        <w:rPr>
          <w:rtl w:val="0"/>
        </w:rPr>
        <w:t>Finally display the count to show the number of digits</w:t>
      </w:r>
    </w:p>
    <w:p w14:paraId="000000B4">
      <w:pPr>
        <w:spacing w:after="120"/>
        <w:ind w:left="0" w:firstLine="0"/>
        <w:rPr>
          <w:b/>
          <w:u w:val="single"/>
        </w:rPr>
      </w:pPr>
      <w:r>
        <w:rPr>
          <w:b/>
          <w:u w:val="single"/>
          <w:rtl w:val="0"/>
        </w:rPr>
        <w:t>Source Code:</w:t>
      </w:r>
    </w:p>
    <w:p w14:paraId="000000B5">
      <w:pPr>
        <w:spacing w:after="120"/>
      </w:pPr>
      <w:r>
        <w:rPr>
          <w:rtl w:val="0"/>
        </w:rPr>
        <w:t>import java.util.Scanner;</w:t>
      </w:r>
    </w:p>
    <w:p w14:paraId="000000B6">
      <w:pPr>
        <w:spacing w:after="120"/>
      </w:pPr>
    </w:p>
    <w:p w14:paraId="000000B7">
      <w:pPr>
        <w:spacing w:after="120"/>
      </w:pPr>
      <w:r>
        <w:rPr>
          <w:rtl w:val="0"/>
        </w:rPr>
        <w:t>public class CountDigits {</w:t>
      </w:r>
    </w:p>
    <w:p w14:paraId="000000B8">
      <w:pPr>
        <w:spacing w:after="120"/>
      </w:pPr>
      <w:r>
        <w:rPr>
          <w:rtl w:val="0"/>
        </w:rPr>
        <w:t xml:space="preserve">    public static void main(String[] args) {</w:t>
      </w:r>
    </w:p>
    <w:p w14:paraId="000000B9">
      <w:pPr>
        <w:spacing w:after="120"/>
      </w:pPr>
      <w:r>
        <w:rPr>
          <w:rtl w:val="0"/>
        </w:rPr>
        <w:t xml:space="preserve">        Scanner scanner = new Scanner(System.in);</w:t>
      </w:r>
    </w:p>
    <w:p w14:paraId="000000BA">
      <w:pPr>
        <w:spacing w:after="120"/>
      </w:pPr>
      <w:r>
        <w:rPr>
          <w:rtl w:val="0"/>
        </w:rPr>
        <w:t xml:space="preserve">        System.out.print("Enter a number: ");</w:t>
      </w:r>
    </w:p>
    <w:p w14:paraId="000000BB">
      <w:pPr>
        <w:spacing w:after="120"/>
      </w:pPr>
      <w:r>
        <w:rPr>
          <w:rtl w:val="0"/>
        </w:rPr>
        <w:t xml:space="preserve">        int num = scanner.nextInt();</w:t>
      </w:r>
    </w:p>
    <w:p w14:paraId="000000BC">
      <w:pPr>
        <w:spacing w:after="120"/>
      </w:pPr>
      <w:r>
        <w:rPr>
          <w:rtl w:val="0"/>
        </w:rPr>
        <w:t xml:space="preserve">        int count = 0;</w:t>
      </w:r>
    </w:p>
    <w:p w14:paraId="000000BD">
      <w:pPr>
        <w:spacing w:after="120"/>
      </w:pPr>
    </w:p>
    <w:p w14:paraId="000000BE">
      <w:pPr>
        <w:spacing w:after="120"/>
      </w:pPr>
      <w:r>
        <w:rPr>
          <w:rtl w:val="0"/>
        </w:rPr>
        <w:t xml:space="preserve">        // Count the digits by dividing num by 10 repeatedly</w:t>
      </w:r>
    </w:p>
    <w:p w14:paraId="000000BF">
      <w:pPr>
        <w:spacing w:after="120"/>
      </w:pPr>
      <w:r>
        <w:rPr>
          <w:rtl w:val="0"/>
        </w:rPr>
        <w:t xml:space="preserve">        while (num != 0) {</w:t>
      </w:r>
    </w:p>
    <w:p w14:paraId="000000C0">
      <w:pPr>
        <w:spacing w:after="120"/>
      </w:pPr>
      <w:r>
        <w:rPr>
          <w:rtl w:val="0"/>
        </w:rPr>
        <w:t xml:space="preserve">            num /= 10;</w:t>
      </w:r>
    </w:p>
    <w:p w14:paraId="000000C1">
      <w:pPr>
        <w:spacing w:after="120"/>
      </w:pPr>
      <w:r>
        <w:rPr>
          <w:rtl w:val="0"/>
        </w:rPr>
        <w:t xml:space="preserve">            count++;</w:t>
      </w:r>
    </w:p>
    <w:p w14:paraId="000000C2">
      <w:pPr>
        <w:spacing w:after="120"/>
      </w:pPr>
      <w:r>
        <w:rPr>
          <w:rtl w:val="0"/>
        </w:rPr>
        <w:t xml:space="preserve">        }</w:t>
      </w:r>
    </w:p>
    <w:p w14:paraId="000000C3">
      <w:pPr>
        <w:spacing w:after="120"/>
      </w:pPr>
    </w:p>
    <w:p w14:paraId="000000C4">
      <w:pPr>
        <w:spacing w:after="120"/>
      </w:pPr>
      <w:r>
        <w:rPr>
          <w:rtl w:val="0"/>
        </w:rPr>
        <w:t xml:space="preserve">        System.out.println("Number of digits: " + count);</w:t>
      </w:r>
    </w:p>
    <w:p w14:paraId="000000C5">
      <w:pPr>
        <w:spacing w:after="120"/>
      </w:pPr>
      <w:r>
        <w:rPr>
          <w:rtl w:val="0"/>
        </w:rPr>
        <w:t xml:space="preserve">    }</w:t>
      </w:r>
    </w:p>
    <w:p w14:paraId="000000C6">
      <w:pPr>
        <w:spacing w:after="120"/>
      </w:pPr>
      <w:r>
        <w:rPr>
          <w:rtl w:val="0"/>
        </w:rPr>
        <w:t>}</w:t>
      </w:r>
    </w:p>
    <w:p w14:paraId="000000C7">
      <w:pPr>
        <w:spacing w:after="120"/>
      </w:pPr>
    </w:p>
    <w:p w14:paraId="000000C8">
      <w:pPr>
        <w:spacing w:after="120"/>
        <w:ind w:left="0" w:firstLine="0"/>
      </w:pPr>
    </w:p>
    <w:p w14:paraId="000000C9">
      <w:pPr>
        <w:spacing w:after="120"/>
        <w:ind w:left="0" w:firstLine="0"/>
      </w:pPr>
      <w:r>
        <w:br w:type="page"/>
      </w:r>
    </w:p>
    <w:p w14:paraId="000000CA">
      <w:pPr>
        <w:spacing w:after="120"/>
        <w:ind w:left="0" w:firstLine="0"/>
      </w:pPr>
    </w:p>
    <w:p w14:paraId="000000CB">
      <w:pPr>
        <w:numPr>
          <w:ilvl w:val="0"/>
          <w:numId w:val="1"/>
        </w:numPr>
        <w:spacing w:before="180" w:after="120"/>
        <w:ind w:left="360"/>
      </w:pPr>
      <w:r>
        <w:rPr>
          <w:rtl w:val="0"/>
        </w:rPr>
        <w:t>Create a program to find the BMI of a person</w:t>
      </w:r>
    </w:p>
    <w:p w14:paraId="000000CC">
      <w:pPr>
        <w:numPr>
          <w:ilvl w:val="0"/>
          <w:numId w:val="7"/>
        </w:numPr>
        <w:spacing w:after="0" w:afterAutospacing="0"/>
        <w:ind w:left="720" w:hanging="360"/>
      </w:pPr>
      <w:r>
        <w:rPr>
          <w:rtl w:val="0"/>
        </w:rPr>
        <w:t>Take user input in double for the weight (in kg) of the person and height (in cm) for the person and store it in the corresponding variable.</w:t>
      </w:r>
    </w:p>
    <w:p w14:paraId="000000CD">
      <w:pPr>
        <w:numPr>
          <w:ilvl w:val="0"/>
          <w:numId w:val="7"/>
        </w:numPr>
        <w:spacing w:after="0" w:afterAutospacing="0"/>
        <w:ind w:left="720" w:hanging="360"/>
      </w:pPr>
      <w:r>
        <w:rPr>
          <w:rtl w:val="0"/>
        </w:rPr>
        <w:t>Use the formula BMI = weight / (height * height). Note unit is kg/m^2. For this convert cm to meter</w:t>
      </w:r>
    </w:p>
    <w:p w14:paraId="000000CE">
      <w:pPr>
        <w:numPr>
          <w:ilvl w:val="0"/>
          <w:numId w:val="7"/>
        </w:numPr>
        <w:spacing w:after="120"/>
        <w:ind w:left="720" w:hanging="360"/>
      </w:pPr>
      <w:r>
        <w:rPr>
          <w:rtl w:val="0"/>
        </w:rPr>
        <w:t>Use the table to determine the weight status of the person</w:t>
      </w:r>
    </w:p>
    <w:p w14:paraId="000000CF">
      <w:pPr>
        <w:spacing w:after="120"/>
        <w:ind w:left="720" w:firstLine="0"/>
      </w:pPr>
      <w:r>
        <w:drawing>
          <wp:inline distT="114300" distB="114300" distL="114300" distR="114300">
            <wp:extent cx="2023745" cy="188658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7"/>
                    <a:srcRect r="1736"/>
                    <a:stretch>
                      <a:fillRect/>
                    </a:stretch>
                  </pic:blipFill>
                  <pic:spPr>
                    <a:xfrm>
                      <a:off x="0" y="0"/>
                      <a:ext cx="2024063" cy="1886838"/>
                    </a:xfrm>
                    <a:prstGeom prst="rect">
                      <a:avLst/>
                    </a:prstGeom>
                  </pic:spPr>
                </pic:pic>
              </a:graphicData>
            </a:graphic>
          </wp:inline>
        </w:drawing>
      </w:r>
      <w:r>
        <w:rPr>
          <w:rtl w:val="0"/>
        </w:rPr>
        <w:t xml:space="preserve"> </w:t>
      </w:r>
    </w:p>
    <w:p w14:paraId="000000D0">
      <w:pPr>
        <w:spacing w:after="120"/>
        <w:ind w:left="720" w:firstLine="0"/>
        <w:rPr>
          <w:b/>
          <w:u w:val="single"/>
        </w:rPr>
      </w:pPr>
      <w:r>
        <w:rPr>
          <w:b/>
          <w:u w:val="single"/>
          <w:rtl w:val="0"/>
        </w:rPr>
        <w:t>Source Code:</w:t>
      </w:r>
    </w:p>
    <w:p w14:paraId="000000D1">
      <w:pPr>
        <w:spacing w:after="120"/>
        <w:ind w:left="720" w:firstLine="0"/>
      </w:pPr>
      <w:r>
        <w:rPr>
          <w:rtl w:val="0"/>
        </w:rPr>
        <w:t>import java.util.Scanner;</w:t>
      </w:r>
    </w:p>
    <w:p w14:paraId="000000D2">
      <w:pPr>
        <w:spacing w:after="120"/>
        <w:ind w:left="720" w:firstLine="0"/>
      </w:pPr>
      <w:r>
        <w:rPr>
          <w:rtl w:val="0"/>
        </w:rPr>
        <w:t>public class BMICalculator {</w:t>
      </w:r>
    </w:p>
    <w:p w14:paraId="000000D3">
      <w:pPr>
        <w:spacing w:after="120"/>
        <w:ind w:left="720" w:firstLine="0"/>
      </w:pPr>
      <w:r>
        <w:rPr>
          <w:rtl w:val="0"/>
        </w:rPr>
        <w:t xml:space="preserve">    public static void main(String[] args) {</w:t>
      </w:r>
    </w:p>
    <w:p w14:paraId="000000D4">
      <w:pPr>
        <w:spacing w:after="120"/>
        <w:ind w:left="720" w:firstLine="0"/>
      </w:pPr>
      <w:r>
        <w:rPr>
          <w:rtl w:val="0"/>
        </w:rPr>
        <w:t xml:space="preserve">        Scanner scanner = new Scanner(System.in);</w:t>
      </w:r>
    </w:p>
    <w:p w14:paraId="000000D5">
      <w:pPr>
        <w:spacing w:after="120"/>
        <w:ind w:left="720" w:firstLine="0"/>
      </w:pPr>
      <w:r>
        <w:rPr>
          <w:rtl w:val="0"/>
        </w:rPr>
        <w:t xml:space="preserve">        System.out.print("Enter weight (kg): ");</w:t>
      </w:r>
    </w:p>
    <w:p w14:paraId="000000D6">
      <w:pPr>
        <w:spacing w:after="120"/>
        <w:ind w:left="720" w:firstLine="0"/>
      </w:pPr>
      <w:r>
        <w:rPr>
          <w:rtl w:val="0"/>
        </w:rPr>
        <w:t xml:space="preserve">        double weight = scanner.nextDouble();</w:t>
      </w:r>
    </w:p>
    <w:p w14:paraId="000000D7">
      <w:pPr>
        <w:spacing w:after="120"/>
        <w:ind w:left="720" w:firstLine="0"/>
      </w:pPr>
      <w:r>
        <w:rPr>
          <w:rtl w:val="0"/>
        </w:rPr>
        <w:t xml:space="preserve">        System.out.print("Enter height (cm): ");</w:t>
      </w:r>
    </w:p>
    <w:p w14:paraId="000000D8">
      <w:pPr>
        <w:spacing w:after="120"/>
        <w:ind w:left="720" w:firstLine="0"/>
      </w:pPr>
      <w:r>
        <w:rPr>
          <w:rtl w:val="0"/>
        </w:rPr>
        <w:t xml:space="preserve">        double height = scanner.nextDouble() / 100; // Convert cm to meters</w:t>
      </w:r>
    </w:p>
    <w:p w14:paraId="000000D9">
      <w:pPr>
        <w:spacing w:after="120"/>
        <w:ind w:left="720" w:firstLine="0"/>
      </w:pPr>
      <w:r>
        <w:rPr>
          <w:rtl w:val="0"/>
        </w:rPr>
        <w:t xml:space="preserve">        // Calculate BMI</w:t>
      </w:r>
    </w:p>
    <w:p w14:paraId="000000DA">
      <w:pPr>
        <w:spacing w:after="120"/>
        <w:ind w:left="720" w:firstLine="0"/>
      </w:pPr>
      <w:r>
        <w:rPr>
          <w:rtl w:val="0"/>
        </w:rPr>
        <w:t xml:space="preserve">        double bmi = weight / (height * height);</w:t>
      </w:r>
    </w:p>
    <w:p w14:paraId="000000DB">
      <w:pPr>
        <w:spacing w:after="120"/>
        <w:ind w:left="720" w:firstLine="0"/>
      </w:pPr>
      <w:r>
        <w:rPr>
          <w:rtl w:val="0"/>
        </w:rPr>
        <w:t xml:space="preserve">        System.out.println("BMI: " + bmi);</w:t>
      </w:r>
    </w:p>
    <w:p w14:paraId="000000DC">
      <w:pPr>
        <w:spacing w:after="120"/>
        <w:ind w:left="720" w:firstLine="0"/>
      </w:pPr>
      <w:r>
        <w:rPr>
          <w:rtl w:val="0"/>
        </w:rPr>
        <w:t xml:space="preserve">        // Determine BMI category</w:t>
      </w:r>
    </w:p>
    <w:p w14:paraId="000000DD">
      <w:pPr>
        <w:spacing w:after="120"/>
        <w:ind w:left="720" w:firstLine="0"/>
      </w:pPr>
      <w:r>
        <w:rPr>
          <w:rtl w:val="0"/>
        </w:rPr>
        <w:t xml:space="preserve">        if (bmi &lt; 18.5) {</w:t>
      </w:r>
    </w:p>
    <w:p w14:paraId="000000DE">
      <w:pPr>
        <w:spacing w:after="120"/>
        <w:ind w:left="720" w:firstLine="0"/>
      </w:pPr>
      <w:r>
        <w:rPr>
          <w:rtl w:val="0"/>
        </w:rPr>
        <w:t xml:space="preserve">            System.out.println("Underweight");</w:t>
      </w:r>
    </w:p>
    <w:p w14:paraId="000000DF">
      <w:pPr>
        <w:spacing w:after="120"/>
        <w:ind w:left="720" w:firstLine="0"/>
      </w:pPr>
      <w:r>
        <w:rPr>
          <w:rtl w:val="0"/>
        </w:rPr>
        <w:t xml:space="preserve">        } else if (bmi &lt; 24.9) {</w:t>
      </w:r>
    </w:p>
    <w:p w14:paraId="000000E0">
      <w:pPr>
        <w:spacing w:after="120"/>
        <w:ind w:left="720" w:firstLine="0"/>
      </w:pPr>
      <w:r>
        <w:rPr>
          <w:rtl w:val="0"/>
        </w:rPr>
        <w:t xml:space="preserve">            System.out.println("Normal weight");</w:t>
      </w:r>
    </w:p>
    <w:p w14:paraId="000000E1">
      <w:pPr>
        <w:spacing w:after="120"/>
        <w:ind w:left="720" w:firstLine="0"/>
      </w:pPr>
      <w:r>
        <w:rPr>
          <w:rtl w:val="0"/>
        </w:rPr>
        <w:t xml:space="preserve">        } else if (bmi &lt; 29.9) {</w:t>
      </w:r>
    </w:p>
    <w:p w14:paraId="000000E2">
      <w:pPr>
        <w:spacing w:after="120"/>
        <w:ind w:left="720" w:firstLine="0"/>
      </w:pPr>
      <w:r>
        <w:rPr>
          <w:rtl w:val="0"/>
        </w:rPr>
        <w:t xml:space="preserve">            System.out.println("Overweight");</w:t>
      </w:r>
    </w:p>
    <w:p w14:paraId="000000E3">
      <w:pPr>
        <w:spacing w:after="120"/>
        <w:ind w:left="720" w:firstLine="0"/>
      </w:pPr>
      <w:r>
        <w:rPr>
          <w:rtl w:val="0"/>
        </w:rPr>
        <w:t xml:space="preserve">        } else {</w:t>
      </w:r>
    </w:p>
    <w:p w14:paraId="000000E4">
      <w:pPr>
        <w:spacing w:after="120"/>
        <w:ind w:left="720" w:firstLine="0"/>
      </w:pPr>
      <w:r>
        <w:rPr>
          <w:rtl w:val="0"/>
        </w:rPr>
        <w:t xml:space="preserve">            System.out.println("Obese");</w:t>
      </w:r>
    </w:p>
    <w:p w14:paraId="000000E5">
      <w:pPr>
        <w:spacing w:after="120"/>
        <w:ind w:left="720" w:firstLine="0"/>
      </w:pPr>
      <w:r>
        <w:rPr>
          <w:rtl w:val="0"/>
        </w:rPr>
        <w:t xml:space="preserve">        }</w:t>
      </w:r>
    </w:p>
    <w:p w14:paraId="000000E6">
      <w:pPr>
        <w:spacing w:after="120"/>
        <w:ind w:left="720" w:firstLine="0"/>
      </w:pPr>
      <w:r>
        <w:rPr>
          <w:rtl w:val="0"/>
        </w:rPr>
        <w:t xml:space="preserve">    }</w:t>
      </w:r>
    </w:p>
    <w:p w14:paraId="000000E7">
      <w:pPr>
        <w:spacing w:after="120"/>
        <w:ind w:left="720" w:firstLine="0"/>
      </w:pPr>
      <w:r>
        <w:rPr>
          <w:rtl w:val="0"/>
        </w:rPr>
        <w:t>}</w:t>
      </w:r>
    </w:p>
    <w:p w14:paraId="000000E8">
      <w:pPr>
        <w:numPr>
          <w:ilvl w:val="0"/>
          <w:numId w:val="1"/>
        </w:numPr>
        <w:spacing w:after="120"/>
        <w:ind w:left="360"/>
      </w:pPr>
      <w:r>
        <w:rPr>
          <w:rtl w:val="0"/>
        </w:rPr>
        <w:t>Create a program to check if a number taken from the user is a Harshad Number.</w:t>
      </w:r>
    </w:p>
    <w:p w14:paraId="000000E9">
      <w:pPr>
        <w:spacing w:after="60"/>
        <w:ind w:left="360" w:firstLine="0"/>
        <w:rPr>
          <w:b/>
        </w:rPr>
      </w:pPr>
      <w:r>
        <w:rPr>
          <w:b/>
          <w:rtl w:val="0"/>
        </w:rPr>
        <w:t xml:space="preserve">Hint =&gt; </w:t>
      </w:r>
    </w:p>
    <w:p w14:paraId="000000EA">
      <w:pPr>
        <w:numPr>
          <w:ilvl w:val="0"/>
          <w:numId w:val="8"/>
        </w:numPr>
        <w:spacing w:after="120"/>
        <w:ind w:left="720" w:hanging="360"/>
      </w:pPr>
      <w:r>
        <w:rPr>
          <w:rtl w:val="0"/>
        </w:rPr>
        <w:t xml:space="preserve">A Harshad number is an integer which is divisible by the sum of its digits. </w:t>
      </w:r>
    </w:p>
    <w:p w14:paraId="000000EB">
      <w:pPr>
        <w:spacing w:after="120"/>
        <w:ind w:left="720" w:firstLine="0"/>
      </w:pPr>
      <w:r>
        <w:rPr>
          <w:rtl w:val="0"/>
        </w:rPr>
        <w:t>For example, 21 which is perfectly divided by 3 (sum of digits: 2 + 1).</w:t>
      </w:r>
    </w:p>
    <w:p w14:paraId="000000EC">
      <w:pPr>
        <w:numPr>
          <w:ilvl w:val="0"/>
          <w:numId w:val="9"/>
        </w:numPr>
        <w:spacing w:after="0" w:afterAutospacing="0"/>
        <w:ind w:left="720" w:hanging="360"/>
      </w:pPr>
      <w:r>
        <w:rPr>
          <w:rtl w:val="0"/>
        </w:rPr>
        <w:t>Get an integer input for the number variable.</w:t>
      </w:r>
    </w:p>
    <w:p w14:paraId="000000ED">
      <w:pPr>
        <w:numPr>
          <w:ilvl w:val="0"/>
          <w:numId w:val="9"/>
        </w:numPr>
        <w:spacing w:after="0" w:afterAutospacing="0"/>
        <w:ind w:left="720" w:hanging="360"/>
      </w:pPr>
      <w:r>
        <w:rPr>
          <w:rtl w:val="0"/>
        </w:rPr>
        <w:t>Create an integer variable sum with initial value 0.</w:t>
      </w:r>
    </w:p>
    <w:p w14:paraId="000000EE">
      <w:pPr>
        <w:numPr>
          <w:ilvl w:val="0"/>
          <w:numId w:val="9"/>
        </w:numPr>
        <w:spacing w:after="0" w:afterAutospacing="0"/>
        <w:ind w:left="720" w:hanging="360"/>
      </w:pPr>
      <w:r>
        <w:rPr>
          <w:rtl w:val="0"/>
        </w:rPr>
        <w:t>Create a while loop to access each digit of the number.</w:t>
      </w:r>
    </w:p>
    <w:p w14:paraId="000000EF">
      <w:pPr>
        <w:numPr>
          <w:ilvl w:val="0"/>
          <w:numId w:val="9"/>
        </w:numPr>
        <w:spacing w:after="0" w:afterAutospacing="0"/>
        <w:ind w:left="720" w:hanging="360"/>
      </w:pPr>
      <w:r>
        <w:rPr>
          <w:rtl w:val="0"/>
        </w:rPr>
        <w:t>Inside the loop, add each digit of the number to sum.</w:t>
      </w:r>
    </w:p>
    <w:p w14:paraId="000000F0">
      <w:pPr>
        <w:numPr>
          <w:ilvl w:val="0"/>
          <w:numId w:val="9"/>
        </w:numPr>
        <w:spacing w:after="0" w:afterAutospacing="0"/>
        <w:ind w:left="720" w:hanging="360"/>
      </w:pPr>
      <w:r>
        <w:rPr>
          <w:rtl w:val="0"/>
        </w:rPr>
        <w:t>Check if the number is perfectly divisible by the sum.</w:t>
      </w:r>
    </w:p>
    <w:p w14:paraId="000000F1">
      <w:pPr>
        <w:numPr>
          <w:ilvl w:val="0"/>
          <w:numId w:val="9"/>
        </w:numPr>
        <w:spacing w:after="120"/>
        <w:ind w:left="720" w:hanging="360"/>
      </w:pPr>
      <w:r>
        <w:rPr>
          <w:rtl w:val="0"/>
        </w:rPr>
        <w:t>If the number is divisible by the sum, print Harshad Number. Otherwise, print Not a Harshad Number.</w:t>
      </w:r>
    </w:p>
    <w:p w14:paraId="000000F2">
      <w:pPr>
        <w:spacing w:after="120"/>
        <w:ind w:left="0" w:firstLine="0"/>
        <w:rPr>
          <w:b/>
          <w:u w:val="single"/>
        </w:rPr>
      </w:pPr>
      <w:r>
        <w:rPr>
          <w:b/>
          <w:u w:val="single"/>
          <w:rtl w:val="0"/>
        </w:rPr>
        <w:t>Source Code:</w:t>
      </w:r>
    </w:p>
    <w:p w14:paraId="000000F3">
      <w:pPr>
        <w:spacing w:after="120"/>
      </w:pPr>
      <w:r>
        <w:rPr>
          <w:rtl w:val="0"/>
        </w:rPr>
        <w:t>import java.util.Scanner;</w:t>
      </w:r>
    </w:p>
    <w:p w14:paraId="000000F4">
      <w:pPr>
        <w:spacing w:after="120"/>
      </w:pPr>
    </w:p>
    <w:p w14:paraId="000000F5">
      <w:pPr>
        <w:spacing w:after="120"/>
      </w:pPr>
      <w:r>
        <w:rPr>
          <w:rtl w:val="0"/>
        </w:rPr>
        <w:t>public class HarshadNumber {</w:t>
      </w:r>
    </w:p>
    <w:p w14:paraId="000000F6">
      <w:pPr>
        <w:spacing w:after="120"/>
      </w:pPr>
      <w:r>
        <w:rPr>
          <w:rtl w:val="0"/>
        </w:rPr>
        <w:t xml:space="preserve">    public static void main(String[] args) {</w:t>
      </w:r>
    </w:p>
    <w:p w14:paraId="000000F7">
      <w:pPr>
        <w:spacing w:after="120"/>
      </w:pPr>
      <w:r>
        <w:rPr>
          <w:rtl w:val="0"/>
        </w:rPr>
        <w:t xml:space="preserve">        Scanner scanner = new Scanner(System.in);</w:t>
      </w:r>
    </w:p>
    <w:p w14:paraId="000000F8">
      <w:pPr>
        <w:spacing w:after="120"/>
      </w:pPr>
      <w:r>
        <w:rPr>
          <w:rtl w:val="0"/>
        </w:rPr>
        <w:t xml:space="preserve">        System.out.print("Enter a number: ");</w:t>
      </w:r>
    </w:p>
    <w:p w14:paraId="000000F9">
      <w:pPr>
        <w:spacing w:after="120"/>
      </w:pPr>
      <w:r>
        <w:rPr>
          <w:rtl w:val="0"/>
        </w:rPr>
        <w:t xml:space="preserve">        int num = scanner.nextInt();</w:t>
      </w:r>
    </w:p>
    <w:p w14:paraId="000000FA">
      <w:pPr>
        <w:spacing w:after="120"/>
      </w:pPr>
      <w:r>
        <w:rPr>
          <w:rtl w:val="0"/>
        </w:rPr>
        <w:t xml:space="preserve">        int sum = 0, originalNum = num;</w:t>
      </w:r>
    </w:p>
    <w:p w14:paraId="000000FB">
      <w:pPr>
        <w:spacing w:after="120"/>
      </w:pPr>
    </w:p>
    <w:p w14:paraId="000000FC">
      <w:pPr>
        <w:spacing w:after="120"/>
      </w:pPr>
      <w:r>
        <w:rPr>
          <w:rtl w:val="0"/>
        </w:rPr>
        <w:t xml:space="preserve">        // Sum up the digits</w:t>
      </w:r>
    </w:p>
    <w:p w14:paraId="000000FD">
      <w:pPr>
        <w:spacing w:after="120"/>
      </w:pPr>
      <w:r>
        <w:rPr>
          <w:rtl w:val="0"/>
        </w:rPr>
        <w:t xml:space="preserve">        while (num &gt; 0) {</w:t>
      </w:r>
    </w:p>
    <w:p w14:paraId="000000FE">
      <w:pPr>
        <w:spacing w:after="120"/>
      </w:pPr>
      <w:r>
        <w:rPr>
          <w:rtl w:val="0"/>
        </w:rPr>
        <w:t xml:space="preserve">            sum += num % 10;</w:t>
      </w:r>
    </w:p>
    <w:p w14:paraId="000000FF">
      <w:pPr>
        <w:spacing w:after="120"/>
      </w:pPr>
      <w:r>
        <w:rPr>
          <w:rtl w:val="0"/>
        </w:rPr>
        <w:t xml:space="preserve">            num /= 10;</w:t>
      </w:r>
    </w:p>
    <w:p w14:paraId="00000100">
      <w:pPr>
        <w:spacing w:after="120"/>
      </w:pPr>
      <w:r>
        <w:rPr>
          <w:rtl w:val="0"/>
        </w:rPr>
        <w:t xml:space="preserve">        }</w:t>
      </w:r>
    </w:p>
    <w:p w14:paraId="00000101">
      <w:pPr>
        <w:spacing w:after="120"/>
      </w:pPr>
    </w:p>
    <w:p w14:paraId="00000102">
      <w:pPr>
        <w:spacing w:after="120"/>
      </w:pPr>
      <w:r>
        <w:rPr>
          <w:rtl w:val="0"/>
        </w:rPr>
        <w:t xml:space="preserve">        // Check divisibility</w:t>
      </w:r>
    </w:p>
    <w:p w14:paraId="00000103">
      <w:pPr>
        <w:spacing w:after="120"/>
      </w:pPr>
      <w:r>
        <w:rPr>
          <w:rtl w:val="0"/>
        </w:rPr>
        <w:t xml:space="preserve">        System.out.println(originalNum + " is " + (originalNum % sum == 0 ? "a Harshad Number." : "NOT a Harshad Number."));</w:t>
      </w:r>
    </w:p>
    <w:p w14:paraId="00000104">
      <w:pPr>
        <w:spacing w:after="120"/>
      </w:pPr>
      <w:r>
        <w:rPr>
          <w:rtl w:val="0"/>
        </w:rPr>
        <w:t xml:space="preserve">    }</w:t>
      </w:r>
    </w:p>
    <w:p w14:paraId="00000105">
      <w:pPr>
        <w:spacing w:after="120"/>
      </w:pPr>
      <w:r>
        <w:rPr>
          <w:rtl w:val="0"/>
        </w:rPr>
        <w:t>}</w:t>
      </w:r>
    </w:p>
    <w:p w14:paraId="00000106">
      <w:pPr>
        <w:spacing w:after="120"/>
      </w:pPr>
    </w:p>
    <w:p w14:paraId="00000107">
      <w:pPr>
        <w:spacing w:after="120"/>
        <w:ind w:left="0" w:firstLine="0"/>
      </w:pPr>
    </w:p>
    <w:p w14:paraId="00000108">
      <w:pPr>
        <w:spacing w:after="120"/>
        <w:ind w:left="0" w:firstLine="0"/>
      </w:pPr>
      <w:r>
        <w:br w:type="page"/>
      </w:r>
    </w:p>
    <w:p w14:paraId="00000109">
      <w:pPr>
        <w:spacing w:after="120"/>
        <w:ind w:left="0" w:firstLine="0"/>
      </w:pPr>
    </w:p>
    <w:p w14:paraId="0000010A">
      <w:pPr>
        <w:numPr>
          <w:ilvl w:val="0"/>
          <w:numId w:val="1"/>
        </w:numPr>
        <w:spacing w:before="180" w:after="120"/>
        <w:ind w:left="360"/>
      </w:pPr>
      <w:r>
        <w:rPr>
          <w:rtl w:val="0"/>
        </w:rPr>
        <w:t>Create a program to check if a number is an Abundant Number.</w:t>
      </w:r>
    </w:p>
    <w:p w14:paraId="0000010B">
      <w:pPr>
        <w:ind w:left="360" w:firstLine="0"/>
        <w:rPr>
          <w:b/>
        </w:rPr>
      </w:pPr>
      <w:r>
        <w:rPr>
          <w:b/>
          <w:rtl w:val="0"/>
        </w:rPr>
        <w:t xml:space="preserve">Hint =&gt; </w:t>
      </w:r>
    </w:p>
    <w:p w14:paraId="0000010C">
      <w:pPr>
        <w:numPr>
          <w:ilvl w:val="0"/>
          <w:numId w:val="10"/>
        </w:numPr>
        <w:spacing w:after="120"/>
        <w:ind w:left="720" w:hanging="360"/>
      </w:pPr>
      <w:r>
        <w:rPr>
          <w:rtl w:val="0"/>
        </w:rPr>
        <w:t>An abundant number is an integer in which the sum of all the divisors of the number is greater than the number itself. For example,</w:t>
      </w:r>
    </w:p>
    <w:p w14:paraId="0000010D">
      <w:pPr>
        <w:spacing w:after="120"/>
        <w:ind w:left="720" w:firstLine="0"/>
      </w:pPr>
      <w:r>
        <w:rPr>
          <w:rtl w:val="0"/>
        </w:rPr>
        <w:t>Divisor of 12: 1, 2, 3, 4, 6</w:t>
      </w:r>
    </w:p>
    <w:p w14:paraId="0000010E">
      <w:pPr>
        <w:spacing w:after="120"/>
        <w:ind w:left="720" w:firstLine="0"/>
      </w:pPr>
      <w:r>
        <w:rPr>
          <w:rtl w:val="0"/>
        </w:rPr>
        <w:t>Sum of divisor: 1 + 2 + 3 + 4 + 6 = 16 &gt; 12</w:t>
      </w:r>
    </w:p>
    <w:p w14:paraId="0000010F">
      <w:pPr>
        <w:numPr>
          <w:ilvl w:val="0"/>
          <w:numId w:val="10"/>
        </w:numPr>
        <w:spacing w:after="0" w:afterAutospacing="0"/>
        <w:ind w:left="720" w:hanging="360"/>
      </w:pPr>
      <w:r>
        <w:rPr>
          <w:rtl w:val="0"/>
        </w:rPr>
        <w:t>Get an integer input for the number variable.</w:t>
      </w:r>
    </w:p>
    <w:p w14:paraId="00000110">
      <w:pPr>
        <w:numPr>
          <w:ilvl w:val="0"/>
          <w:numId w:val="10"/>
        </w:numPr>
        <w:spacing w:after="0" w:afterAutospacing="0"/>
        <w:ind w:left="720" w:hanging="360"/>
      </w:pPr>
      <w:r>
        <w:rPr>
          <w:rtl w:val="0"/>
        </w:rPr>
        <w:t>Create an integer variable sum with initial value 0.</w:t>
      </w:r>
    </w:p>
    <w:p w14:paraId="00000111">
      <w:pPr>
        <w:numPr>
          <w:ilvl w:val="0"/>
          <w:numId w:val="10"/>
        </w:numPr>
        <w:spacing w:after="0" w:afterAutospacing="0"/>
        <w:ind w:left="720" w:hanging="360"/>
      </w:pPr>
      <w:r>
        <w:rPr>
          <w:rtl w:val="0"/>
        </w:rPr>
        <w:t>Run a for loop from i = 1 to i &lt; number.</w:t>
      </w:r>
    </w:p>
    <w:p w14:paraId="00000112">
      <w:pPr>
        <w:numPr>
          <w:ilvl w:val="0"/>
          <w:numId w:val="10"/>
        </w:numPr>
        <w:spacing w:after="0" w:afterAutospacing="0"/>
        <w:ind w:left="720" w:hanging="360"/>
      </w:pPr>
      <w:r>
        <w:rPr>
          <w:rtl w:val="0"/>
        </w:rPr>
        <w:t>Inside the loop, check if number is divisible by i.</w:t>
      </w:r>
    </w:p>
    <w:p w14:paraId="00000113">
      <w:pPr>
        <w:numPr>
          <w:ilvl w:val="0"/>
          <w:numId w:val="10"/>
        </w:numPr>
        <w:spacing w:after="0" w:afterAutospacing="0"/>
        <w:ind w:left="720" w:hanging="360"/>
      </w:pPr>
      <w:r>
        <w:rPr>
          <w:rtl w:val="0"/>
        </w:rPr>
        <w:t>If true, add i to sum.</w:t>
      </w:r>
    </w:p>
    <w:p w14:paraId="00000114">
      <w:pPr>
        <w:numPr>
          <w:ilvl w:val="0"/>
          <w:numId w:val="10"/>
        </w:numPr>
        <w:spacing w:after="0" w:afterAutospacing="0"/>
        <w:ind w:left="720" w:hanging="360"/>
      </w:pPr>
      <w:r>
        <w:rPr>
          <w:rtl w:val="0"/>
        </w:rPr>
        <w:t>Outside the loop Check if sum is greater than number.</w:t>
      </w:r>
    </w:p>
    <w:p w14:paraId="00000115">
      <w:pPr>
        <w:numPr>
          <w:ilvl w:val="0"/>
          <w:numId w:val="10"/>
        </w:numPr>
        <w:spacing w:after="120"/>
        <w:ind w:left="720" w:hanging="360"/>
      </w:pPr>
      <w:r>
        <w:rPr>
          <w:rtl w:val="0"/>
        </w:rPr>
        <w:t>If the sum is greater than the number, print Abundant Number. Otherwise, print Not an Abundant Number.</w:t>
      </w:r>
    </w:p>
    <w:p w14:paraId="00000116">
      <w:pPr>
        <w:spacing w:after="120"/>
        <w:ind w:left="0" w:firstLine="0"/>
        <w:rPr>
          <w:b/>
          <w:u w:val="single"/>
        </w:rPr>
      </w:pPr>
      <w:r>
        <w:rPr>
          <w:b/>
          <w:u w:val="single"/>
          <w:rtl w:val="0"/>
        </w:rPr>
        <w:t>Source Code:</w:t>
      </w:r>
    </w:p>
    <w:p w14:paraId="00000117">
      <w:pPr>
        <w:spacing w:after="120"/>
      </w:pPr>
      <w:r>
        <w:rPr>
          <w:rtl w:val="0"/>
        </w:rPr>
        <w:t>import java.util.Scanner;</w:t>
      </w:r>
    </w:p>
    <w:p w14:paraId="00000118">
      <w:pPr>
        <w:spacing w:after="120"/>
      </w:pPr>
    </w:p>
    <w:p w14:paraId="00000119">
      <w:pPr>
        <w:spacing w:after="120"/>
      </w:pPr>
      <w:r>
        <w:rPr>
          <w:rtl w:val="0"/>
        </w:rPr>
        <w:t>public class AbundantNumber {</w:t>
      </w:r>
    </w:p>
    <w:p w14:paraId="0000011A">
      <w:pPr>
        <w:spacing w:after="120"/>
      </w:pPr>
      <w:r>
        <w:rPr>
          <w:rtl w:val="0"/>
        </w:rPr>
        <w:t xml:space="preserve">    public static void main(String[] args) {</w:t>
      </w:r>
    </w:p>
    <w:p w14:paraId="0000011B">
      <w:pPr>
        <w:spacing w:after="120"/>
      </w:pPr>
      <w:r>
        <w:rPr>
          <w:rtl w:val="0"/>
        </w:rPr>
        <w:t xml:space="preserve">        Scanner scanner = new Scanner(System.in);</w:t>
      </w:r>
    </w:p>
    <w:p w14:paraId="0000011C">
      <w:pPr>
        <w:spacing w:after="120"/>
      </w:pPr>
      <w:r>
        <w:rPr>
          <w:rtl w:val="0"/>
        </w:rPr>
        <w:t xml:space="preserve">        System.out.print("Enter a number: ");</w:t>
      </w:r>
    </w:p>
    <w:p w14:paraId="0000011D">
      <w:pPr>
        <w:spacing w:after="120"/>
      </w:pPr>
      <w:r>
        <w:rPr>
          <w:rtl w:val="0"/>
        </w:rPr>
        <w:t xml:space="preserve">        int num = scanner.nextInt();</w:t>
      </w:r>
    </w:p>
    <w:p w14:paraId="0000011E">
      <w:pPr>
        <w:spacing w:after="120"/>
      </w:pPr>
      <w:r>
        <w:rPr>
          <w:rtl w:val="0"/>
        </w:rPr>
        <w:t xml:space="preserve">        int sum = 0;</w:t>
      </w:r>
    </w:p>
    <w:p w14:paraId="0000011F">
      <w:pPr>
        <w:spacing w:after="120"/>
      </w:pPr>
    </w:p>
    <w:p w14:paraId="00000120">
      <w:pPr>
        <w:spacing w:after="120"/>
      </w:pPr>
      <w:r>
        <w:rPr>
          <w:rtl w:val="0"/>
        </w:rPr>
        <w:t xml:space="preserve">        // Sum of divisors</w:t>
      </w:r>
    </w:p>
    <w:p w14:paraId="00000121">
      <w:pPr>
        <w:spacing w:after="120"/>
      </w:pPr>
      <w:r>
        <w:rPr>
          <w:rtl w:val="0"/>
        </w:rPr>
        <w:t xml:space="preserve">        for (int i = 1; i &lt; num; i++) {</w:t>
      </w:r>
    </w:p>
    <w:p w14:paraId="00000122">
      <w:pPr>
        <w:spacing w:after="120"/>
      </w:pPr>
      <w:r>
        <w:rPr>
          <w:rtl w:val="0"/>
        </w:rPr>
        <w:t xml:space="preserve">            if (num % i == 0) {</w:t>
      </w:r>
    </w:p>
    <w:p w14:paraId="00000123">
      <w:pPr>
        <w:spacing w:after="120"/>
      </w:pPr>
      <w:r>
        <w:rPr>
          <w:rtl w:val="0"/>
        </w:rPr>
        <w:t xml:space="preserve">                sum += i;</w:t>
      </w:r>
    </w:p>
    <w:p w14:paraId="00000124">
      <w:pPr>
        <w:spacing w:after="120"/>
      </w:pPr>
      <w:r>
        <w:rPr>
          <w:rtl w:val="0"/>
        </w:rPr>
        <w:t xml:space="preserve">            }</w:t>
      </w:r>
    </w:p>
    <w:p w14:paraId="00000125">
      <w:pPr>
        <w:spacing w:after="120"/>
      </w:pPr>
      <w:r>
        <w:rPr>
          <w:rtl w:val="0"/>
        </w:rPr>
        <w:t xml:space="preserve">        }</w:t>
      </w:r>
    </w:p>
    <w:p w14:paraId="00000126">
      <w:pPr>
        <w:spacing w:after="120"/>
      </w:pPr>
    </w:p>
    <w:p w14:paraId="00000127">
      <w:pPr>
        <w:spacing w:after="120"/>
      </w:pPr>
      <w:r>
        <w:rPr>
          <w:rtl w:val="0"/>
        </w:rPr>
        <w:t xml:space="preserve">        // Check if sum of divisors is greater than the number</w:t>
      </w:r>
    </w:p>
    <w:p w14:paraId="00000128">
      <w:pPr>
        <w:spacing w:after="120"/>
      </w:pPr>
      <w:r>
        <w:rPr>
          <w:rtl w:val="0"/>
        </w:rPr>
        <w:t xml:space="preserve">        System.out.println(num + " is " + (sum &gt; num ? "an Abundant Number." : "NOT an Abundant Number."));</w:t>
      </w:r>
    </w:p>
    <w:p w14:paraId="00000129">
      <w:pPr>
        <w:spacing w:after="120"/>
      </w:pPr>
      <w:r>
        <w:rPr>
          <w:rtl w:val="0"/>
        </w:rPr>
        <w:t xml:space="preserve">    }</w:t>
      </w:r>
    </w:p>
    <w:p w14:paraId="0000012A">
      <w:pPr>
        <w:spacing w:after="120"/>
      </w:pPr>
      <w:r>
        <w:rPr>
          <w:rtl w:val="0"/>
        </w:rPr>
        <w:t>}</w:t>
      </w:r>
    </w:p>
    <w:p w14:paraId="0000012B">
      <w:pPr>
        <w:spacing w:after="120"/>
      </w:pPr>
    </w:p>
    <w:p w14:paraId="0000012C">
      <w:pPr>
        <w:spacing w:after="120"/>
        <w:ind w:left="0" w:firstLine="0"/>
      </w:pPr>
      <w:r>
        <w:br w:type="page"/>
      </w:r>
    </w:p>
    <w:p w14:paraId="0000012D">
      <w:pPr>
        <w:ind w:left="0" w:firstLine="0"/>
      </w:pPr>
    </w:p>
    <w:p w14:paraId="0000012E">
      <w:pPr>
        <w:numPr>
          <w:ilvl w:val="0"/>
          <w:numId w:val="1"/>
        </w:numPr>
        <w:spacing w:before="180" w:after="120"/>
        <w:ind w:left="360"/>
      </w:pPr>
      <w:r>
        <w:rPr>
          <w:rtl w:val="0"/>
        </w:rPr>
        <w:t xml:space="preserve">Write a program to create a calculator using </w:t>
      </w:r>
      <w:r>
        <w:rPr>
          <w:b/>
          <w:i/>
          <w:color w:val="222222"/>
          <w:sz w:val="24"/>
          <w:szCs w:val="24"/>
          <w:shd w:val="clear" w:fill="EFEFEF"/>
          <w:rtl w:val="0"/>
        </w:rPr>
        <w:t>switch...case</w:t>
      </w:r>
      <w:r>
        <w:rPr>
          <w:rtl w:val="0"/>
        </w:rPr>
        <w:t>.</w:t>
      </w:r>
    </w:p>
    <w:p w14:paraId="0000012F">
      <w:pPr>
        <w:ind w:left="360" w:firstLine="0"/>
        <w:rPr>
          <w:b/>
        </w:rPr>
      </w:pPr>
      <w:r>
        <w:rPr>
          <w:b/>
          <w:rtl w:val="0"/>
        </w:rPr>
        <w:t xml:space="preserve">Hint =&gt; </w:t>
      </w:r>
    </w:p>
    <w:p w14:paraId="00000130">
      <w:pPr>
        <w:numPr>
          <w:ilvl w:val="0"/>
          <w:numId w:val="11"/>
        </w:numPr>
        <w:spacing w:after="0" w:afterAutospacing="0"/>
        <w:ind w:left="720" w:hanging="360"/>
      </w:pPr>
      <w:r>
        <w:rPr>
          <w:rtl w:val="0"/>
        </w:rPr>
        <w:t>Create two double variables named first and second and a String variable named op.</w:t>
      </w:r>
    </w:p>
    <w:p w14:paraId="00000131">
      <w:pPr>
        <w:numPr>
          <w:ilvl w:val="0"/>
          <w:numId w:val="11"/>
        </w:numPr>
        <w:spacing w:after="0" w:afterAutospacing="0"/>
        <w:ind w:left="720" w:hanging="360"/>
      </w:pPr>
      <w:r>
        <w:rPr>
          <w:rtl w:val="0"/>
        </w:rPr>
        <w:t>Get input values for all variables.</w:t>
      </w:r>
    </w:p>
    <w:p w14:paraId="00000132">
      <w:pPr>
        <w:numPr>
          <w:ilvl w:val="0"/>
          <w:numId w:val="11"/>
        </w:numPr>
        <w:spacing w:after="0" w:afterAutospacing="0"/>
        <w:ind w:left="720" w:hanging="360"/>
      </w:pPr>
      <w:r>
        <w:rPr>
          <w:rtl w:val="0"/>
        </w:rPr>
        <w:t>The input for the operator can only be one of the four values: "+", "-", "*" or "/".</w:t>
      </w:r>
    </w:p>
    <w:p w14:paraId="00000133">
      <w:pPr>
        <w:numPr>
          <w:ilvl w:val="0"/>
          <w:numId w:val="11"/>
        </w:numPr>
        <w:spacing w:after="0" w:afterAutospacing="0"/>
        <w:ind w:left="720" w:hanging="360"/>
      </w:pPr>
      <w:r>
        <w:rPr>
          <w:rtl w:val="0"/>
        </w:rPr>
        <w:t>Run a for loop from i = 1 to i &lt; number.</w:t>
      </w:r>
    </w:p>
    <w:p w14:paraId="00000134">
      <w:pPr>
        <w:numPr>
          <w:ilvl w:val="0"/>
          <w:numId w:val="11"/>
        </w:numPr>
        <w:spacing w:after="0" w:afterAutospacing="0"/>
        <w:ind w:left="720" w:hanging="360"/>
      </w:pPr>
      <w:r>
        <w:rPr>
          <w:rtl w:val="0"/>
        </w:rPr>
        <w:t xml:space="preserve">Based on the input value of the op, perform specific operations using the </w:t>
      </w:r>
      <w:r>
        <w:rPr>
          <w:b/>
          <w:i/>
          <w:color w:val="222222"/>
          <w:sz w:val="24"/>
          <w:szCs w:val="24"/>
          <w:shd w:val="clear" w:fill="EFEFEF"/>
          <w:rtl w:val="0"/>
        </w:rPr>
        <w:t>switch...case</w:t>
      </w:r>
      <w:r>
        <w:rPr>
          <w:rtl w:val="0"/>
        </w:rPr>
        <w:t xml:space="preserve"> statement and print the result.</w:t>
      </w:r>
    </w:p>
    <w:p w14:paraId="00000135">
      <w:pPr>
        <w:numPr>
          <w:ilvl w:val="0"/>
          <w:numId w:val="11"/>
        </w:numPr>
        <w:spacing w:after="0" w:afterAutospacing="0"/>
        <w:ind w:left="720" w:hanging="360"/>
      </w:pPr>
      <w:r>
        <w:rPr>
          <w:rtl w:val="0"/>
        </w:rPr>
        <w:t>If op is +, perform addition between first and second; if it is -, perform subtraction and so on.</w:t>
      </w:r>
    </w:p>
    <w:p w14:paraId="00000136">
      <w:pPr>
        <w:numPr>
          <w:ilvl w:val="0"/>
          <w:numId w:val="11"/>
        </w:numPr>
        <w:spacing w:after="120"/>
        <w:ind w:left="720" w:hanging="360"/>
      </w:pPr>
      <w:r>
        <w:rPr>
          <w:rtl w:val="0"/>
        </w:rPr>
        <w:t>If op is neither of those 4 values, print Invalid Operator.</w:t>
      </w:r>
    </w:p>
    <w:p w14:paraId="00000137">
      <w:pPr>
        <w:spacing w:after="120"/>
        <w:ind w:left="0" w:firstLine="0"/>
        <w:rPr>
          <w:b/>
          <w:u w:val="single"/>
        </w:rPr>
      </w:pPr>
      <w:r>
        <w:rPr>
          <w:b/>
          <w:u w:val="single"/>
          <w:rtl w:val="0"/>
        </w:rPr>
        <w:t>Source Code:</w:t>
      </w:r>
    </w:p>
    <w:p w14:paraId="00000138">
      <w:pPr>
        <w:spacing w:after="120"/>
      </w:pPr>
      <w:r>
        <w:rPr>
          <w:rtl w:val="0"/>
        </w:rPr>
        <w:t>import java.util.Scanner;</w:t>
      </w:r>
    </w:p>
    <w:p w14:paraId="00000139">
      <w:pPr>
        <w:spacing w:after="120"/>
      </w:pPr>
    </w:p>
    <w:p w14:paraId="0000013A">
      <w:pPr>
        <w:spacing w:after="120"/>
      </w:pPr>
      <w:r>
        <w:rPr>
          <w:rtl w:val="0"/>
        </w:rPr>
        <w:t>public class Calculator {</w:t>
      </w:r>
    </w:p>
    <w:p w14:paraId="0000013B">
      <w:pPr>
        <w:spacing w:after="120"/>
      </w:pPr>
      <w:r>
        <w:rPr>
          <w:rtl w:val="0"/>
        </w:rPr>
        <w:t xml:space="preserve">    public static void main(String[] args) {</w:t>
      </w:r>
    </w:p>
    <w:p w14:paraId="0000013C">
      <w:pPr>
        <w:spacing w:after="120"/>
      </w:pPr>
      <w:r>
        <w:rPr>
          <w:rtl w:val="0"/>
        </w:rPr>
        <w:t xml:space="preserve">        Scanner scanner = new Scanner(System.in);</w:t>
      </w:r>
    </w:p>
    <w:p w14:paraId="0000013D">
      <w:pPr>
        <w:spacing w:after="120"/>
      </w:pPr>
    </w:p>
    <w:p w14:paraId="0000013E">
      <w:pPr>
        <w:spacing w:after="120"/>
      </w:pPr>
      <w:r>
        <w:rPr>
          <w:rtl w:val="0"/>
        </w:rPr>
        <w:t xml:space="preserve">        // Taking two numbers as input</w:t>
      </w:r>
    </w:p>
    <w:p w14:paraId="0000013F">
      <w:pPr>
        <w:spacing w:after="120"/>
      </w:pPr>
      <w:r>
        <w:rPr>
          <w:rtl w:val="0"/>
        </w:rPr>
        <w:t xml:space="preserve">        System.out.print("Enter first number: ");</w:t>
      </w:r>
    </w:p>
    <w:p w14:paraId="00000140">
      <w:pPr>
        <w:spacing w:after="120"/>
      </w:pPr>
      <w:r>
        <w:rPr>
          <w:rtl w:val="0"/>
        </w:rPr>
        <w:t xml:space="preserve">        double first = scanner.nextDouble();</w:t>
      </w:r>
    </w:p>
    <w:p w14:paraId="00000141">
      <w:pPr>
        <w:spacing w:after="120"/>
      </w:pPr>
      <w:r>
        <w:rPr>
          <w:rtl w:val="0"/>
        </w:rPr>
        <w:t xml:space="preserve">        </w:t>
      </w:r>
    </w:p>
    <w:p w14:paraId="00000142">
      <w:pPr>
        <w:spacing w:after="120"/>
      </w:pPr>
      <w:r>
        <w:rPr>
          <w:rtl w:val="0"/>
        </w:rPr>
        <w:t xml:space="preserve">        System.out.print("Enter second number: ");</w:t>
      </w:r>
    </w:p>
    <w:p w14:paraId="00000143">
      <w:pPr>
        <w:spacing w:after="120"/>
      </w:pPr>
      <w:r>
        <w:rPr>
          <w:rtl w:val="0"/>
        </w:rPr>
        <w:t xml:space="preserve">        double second = scanner.nextDouble();</w:t>
      </w:r>
    </w:p>
    <w:p w14:paraId="00000144">
      <w:pPr>
        <w:spacing w:after="120"/>
      </w:pPr>
      <w:r>
        <w:rPr>
          <w:rtl w:val="0"/>
        </w:rPr>
        <w:t xml:space="preserve">        </w:t>
      </w:r>
    </w:p>
    <w:p w14:paraId="00000145">
      <w:pPr>
        <w:spacing w:after="120"/>
      </w:pPr>
      <w:r>
        <w:rPr>
          <w:rtl w:val="0"/>
        </w:rPr>
        <w:t xml:space="preserve">        // Taking operator input</w:t>
      </w:r>
    </w:p>
    <w:p w14:paraId="00000146">
      <w:pPr>
        <w:spacing w:after="120"/>
      </w:pPr>
      <w:r>
        <w:rPr>
          <w:rtl w:val="0"/>
        </w:rPr>
        <w:t xml:space="preserve">        System.out.print("Enter an operator (+, -, *, /): ");</w:t>
      </w:r>
    </w:p>
    <w:p w14:paraId="00000147">
      <w:pPr>
        <w:spacing w:after="120"/>
      </w:pPr>
      <w:r>
        <w:rPr>
          <w:rtl w:val="0"/>
        </w:rPr>
        <w:t xml:space="preserve">        char op = scanner.next().charAt(0);</w:t>
      </w:r>
    </w:p>
    <w:p w14:paraId="00000148">
      <w:pPr>
        <w:spacing w:after="120"/>
      </w:pPr>
      <w:r>
        <w:rPr>
          <w:rtl w:val="0"/>
        </w:rPr>
        <w:t xml:space="preserve">        </w:t>
      </w:r>
    </w:p>
    <w:p w14:paraId="00000149">
      <w:pPr>
        <w:spacing w:after="120"/>
      </w:pPr>
      <w:r>
        <w:rPr>
          <w:rtl w:val="0"/>
        </w:rPr>
        <w:t xml:space="preserve">        double result;</w:t>
      </w:r>
    </w:p>
    <w:p w14:paraId="0000014A">
      <w:pPr>
        <w:spacing w:after="120"/>
      </w:pPr>
    </w:p>
    <w:p w14:paraId="0000014B">
      <w:pPr>
        <w:spacing w:after="120"/>
      </w:pPr>
      <w:r>
        <w:rPr>
          <w:rtl w:val="0"/>
        </w:rPr>
        <w:t xml:space="preserve">        // Using switch-case to perform the required operation</w:t>
      </w:r>
    </w:p>
    <w:p w14:paraId="0000014C">
      <w:pPr>
        <w:spacing w:after="120"/>
      </w:pPr>
      <w:r>
        <w:rPr>
          <w:rtl w:val="0"/>
        </w:rPr>
        <w:t xml:space="preserve">        switch (op) {</w:t>
      </w:r>
    </w:p>
    <w:p w14:paraId="0000014D">
      <w:pPr>
        <w:spacing w:after="120"/>
      </w:pPr>
      <w:r>
        <w:rPr>
          <w:rtl w:val="0"/>
        </w:rPr>
        <w:t xml:space="preserve">            case '+':</w:t>
      </w:r>
    </w:p>
    <w:p w14:paraId="0000014E">
      <w:pPr>
        <w:spacing w:after="120"/>
      </w:pPr>
      <w:r>
        <w:rPr>
          <w:rtl w:val="0"/>
        </w:rPr>
        <w:t xml:space="preserve">                result = first + second;</w:t>
      </w:r>
    </w:p>
    <w:p w14:paraId="0000014F">
      <w:pPr>
        <w:spacing w:after="120"/>
      </w:pPr>
      <w:r>
        <w:rPr>
          <w:rtl w:val="0"/>
        </w:rPr>
        <w:t xml:space="preserve">                System.out.println("Result: " + result);</w:t>
      </w:r>
    </w:p>
    <w:p w14:paraId="00000150">
      <w:pPr>
        <w:spacing w:after="120"/>
      </w:pPr>
      <w:r>
        <w:rPr>
          <w:rtl w:val="0"/>
        </w:rPr>
        <w:t xml:space="preserve">                break;</w:t>
      </w:r>
    </w:p>
    <w:p w14:paraId="00000151">
      <w:pPr>
        <w:spacing w:after="120"/>
      </w:pPr>
      <w:r>
        <w:rPr>
          <w:rtl w:val="0"/>
        </w:rPr>
        <w:t xml:space="preserve">            case '-':</w:t>
      </w:r>
    </w:p>
    <w:p w14:paraId="00000152">
      <w:pPr>
        <w:spacing w:after="120"/>
      </w:pPr>
      <w:r>
        <w:rPr>
          <w:rtl w:val="0"/>
        </w:rPr>
        <w:t xml:space="preserve">                result = first - second;</w:t>
      </w:r>
    </w:p>
    <w:p w14:paraId="00000153">
      <w:pPr>
        <w:spacing w:after="120"/>
      </w:pPr>
      <w:r>
        <w:rPr>
          <w:rtl w:val="0"/>
        </w:rPr>
        <w:t xml:space="preserve">                System.out.println("Result: " + result);</w:t>
      </w:r>
    </w:p>
    <w:p w14:paraId="00000154">
      <w:pPr>
        <w:spacing w:after="120"/>
      </w:pPr>
      <w:r>
        <w:rPr>
          <w:rtl w:val="0"/>
        </w:rPr>
        <w:t xml:space="preserve">                break;</w:t>
      </w:r>
    </w:p>
    <w:p w14:paraId="00000155">
      <w:pPr>
        <w:spacing w:after="120"/>
      </w:pPr>
      <w:r>
        <w:rPr>
          <w:rtl w:val="0"/>
        </w:rPr>
        <w:t xml:space="preserve">            case '*':</w:t>
      </w:r>
    </w:p>
    <w:p w14:paraId="00000156">
      <w:pPr>
        <w:spacing w:after="120"/>
      </w:pPr>
      <w:r>
        <w:rPr>
          <w:rtl w:val="0"/>
        </w:rPr>
        <w:t xml:space="preserve">                result = first * second;</w:t>
      </w:r>
    </w:p>
    <w:p w14:paraId="00000157">
      <w:pPr>
        <w:spacing w:after="120"/>
      </w:pPr>
      <w:r>
        <w:rPr>
          <w:rtl w:val="0"/>
        </w:rPr>
        <w:t xml:space="preserve">                System.out.println("Result: " + result);</w:t>
      </w:r>
    </w:p>
    <w:p w14:paraId="00000158">
      <w:pPr>
        <w:spacing w:after="120"/>
      </w:pPr>
      <w:r>
        <w:rPr>
          <w:rtl w:val="0"/>
        </w:rPr>
        <w:t xml:space="preserve">                break;</w:t>
      </w:r>
    </w:p>
    <w:p w14:paraId="00000159">
      <w:pPr>
        <w:spacing w:after="120"/>
      </w:pPr>
      <w:r>
        <w:rPr>
          <w:rtl w:val="0"/>
        </w:rPr>
        <w:t xml:space="preserve">            case '/':</w:t>
      </w:r>
    </w:p>
    <w:p w14:paraId="0000015A">
      <w:pPr>
        <w:spacing w:after="120"/>
      </w:pPr>
      <w:r>
        <w:rPr>
          <w:rtl w:val="0"/>
        </w:rPr>
        <w:t xml:space="preserve">                // Checking if the denominator is not zero to avoid division by zero error</w:t>
      </w:r>
    </w:p>
    <w:p w14:paraId="0000015B">
      <w:pPr>
        <w:spacing w:after="120"/>
      </w:pPr>
      <w:r>
        <w:rPr>
          <w:rtl w:val="0"/>
        </w:rPr>
        <w:t xml:space="preserve">                if (second != 0) {</w:t>
      </w:r>
    </w:p>
    <w:p w14:paraId="0000015C">
      <w:pPr>
        <w:spacing w:after="120"/>
      </w:pPr>
      <w:r>
        <w:rPr>
          <w:rtl w:val="0"/>
        </w:rPr>
        <w:t xml:space="preserve">                    result = first / second;</w:t>
      </w:r>
    </w:p>
    <w:p w14:paraId="0000015D">
      <w:pPr>
        <w:spacing w:after="120"/>
      </w:pPr>
      <w:r>
        <w:rPr>
          <w:rtl w:val="0"/>
        </w:rPr>
        <w:t xml:space="preserve">                    System.out.println("Result: " + result);</w:t>
      </w:r>
    </w:p>
    <w:p w14:paraId="0000015E">
      <w:pPr>
        <w:spacing w:after="120"/>
      </w:pPr>
      <w:r>
        <w:rPr>
          <w:rtl w:val="0"/>
        </w:rPr>
        <w:t xml:space="preserve">                } else {</w:t>
      </w:r>
    </w:p>
    <w:p w14:paraId="0000015F">
      <w:pPr>
        <w:spacing w:after="120"/>
      </w:pPr>
      <w:r>
        <w:rPr>
          <w:rtl w:val="0"/>
        </w:rPr>
        <w:t xml:space="preserve">                    System.out.println("Error! Division by zero is not allowed.");</w:t>
      </w:r>
    </w:p>
    <w:p w14:paraId="00000160">
      <w:pPr>
        <w:spacing w:after="120"/>
      </w:pPr>
      <w:r>
        <w:rPr>
          <w:rtl w:val="0"/>
        </w:rPr>
        <w:t xml:space="preserve">                }</w:t>
      </w:r>
    </w:p>
    <w:p w14:paraId="00000161">
      <w:pPr>
        <w:spacing w:after="120"/>
      </w:pPr>
      <w:r>
        <w:rPr>
          <w:rtl w:val="0"/>
        </w:rPr>
        <w:t xml:space="preserve">                break;</w:t>
      </w:r>
    </w:p>
    <w:p w14:paraId="00000162">
      <w:pPr>
        <w:spacing w:after="120"/>
      </w:pPr>
      <w:r>
        <w:rPr>
          <w:rtl w:val="0"/>
        </w:rPr>
        <w:t xml:space="preserve">            default:</w:t>
      </w:r>
    </w:p>
    <w:p w14:paraId="00000163">
      <w:pPr>
        <w:spacing w:after="120"/>
      </w:pPr>
      <w:r>
        <w:rPr>
          <w:rtl w:val="0"/>
        </w:rPr>
        <w:t xml:space="preserve">                // If the operator is invalid</w:t>
      </w:r>
    </w:p>
    <w:p w14:paraId="00000164">
      <w:pPr>
        <w:spacing w:after="120"/>
      </w:pPr>
      <w:r>
        <w:rPr>
          <w:rtl w:val="0"/>
        </w:rPr>
        <w:t xml:space="preserve">                System.out.println("Invalid operator! Please enter +, -, *, or /.");</w:t>
      </w:r>
    </w:p>
    <w:p w14:paraId="00000165">
      <w:pPr>
        <w:spacing w:after="120"/>
      </w:pPr>
      <w:r>
        <w:rPr>
          <w:rtl w:val="0"/>
        </w:rPr>
        <w:t xml:space="preserve">        }</w:t>
      </w:r>
    </w:p>
    <w:p w14:paraId="00000166">
      <w:pPr>
        <w:spacing w:after="120"/>
      </w:pPr>
      <w:r>
        <w:rPr>
          <w:rtl w:val="0"/>
        </w:rPr>
        <w:t xml:space="preserve">        </w:t>
      </w:r>
    </w:p>
    <w:p w14:paraId="00000167">
      <w:pPr>
        <w:spacing w:after="120"/>
      </w:pPr>
      <w:r>
        <w:rPr>
          <w:rtl w:val="0"/>
        </w:rPr>
        <w:t xml:space="preserve">        scanner.close();</w:t>
      </w:r>
    </w:p>
    <w:p w14:paraId="00000168">
      <w:pPr>
        <w:spacing w:after="120"/>
      </w:pPr>
      <w:r>
        <w:rPr>
          <w:rtl w:val="0"/>
        </w:rPr>
        <w:t xml:space="preserve">    }</w:t>
      </w:r>
    </w:p>
    <w:p w14:paraId="00000169">
      <w:pPr>
        <w:spacing w:after="120"/>
      </w:pPr>
      <w:r>
        <w:rPr>
          <w:rtl w:val="0"/>
        </w:rPr>
        <w:t>}</w:t>
      </w:r>
    </w:p>
    <w:p w14:paraId="0000016A">
      <w:pPr>
        <w:spacing w:after="120"/>
      </w:pPr>
    </w:p>
    <w:p w14:paraId="0000016B">
      <w:pPr>
        <w:spacing w:after="120"/>
        <w:ind w:left="0" w:firstLine="0"/>
      </w:pPr>
    </w:p>
    <w:p w14:paraId="0000016C">
      <w:pPr>
        <w:spacing w:after="120"/>
        <w:ind w:left="0" w:firstLine="0"/>
      </w:pPr>
    </w:p>
    <w:p w14:paraId="0000016D">
      <w:pPr>
        <w:spacing w:before="120" w:after="120"/>
        <w:ind w:left="720" w:firstLine="0"/>
      </w:pPr>
      <w:r>
        <w:br w:type="page"/>
      </w:r>
    </w:p>
    <w:p w14:paraId="0000016E">
      <w:pPr>
        <w:numPr>
          <w:ilvl w:val="0"/>
          <w:numId w:val="1"/>
        </w:numPr>
        <w:spacing w:before="120" w:after="120"/>
        <w:ind w:left="360"/>
      </w:pPr>
      <w:r>
        <w:rPr>
          <w:rtl w:val="0"/>
        </w:rPr>
        <w:t>Write</w:t>
      </w:r>
      <w:r>
        <w:rPr>
          <w:color w:val="222222"/>
          <w:sz w:val="23"/>
          <w:szCs w:val="23"/>
          <w:highlight w:val="white"/>
          <w:rtl w:val="0"/>
        </w:rPr>
        <w:t xml:space="preserve"> a program </w:t>
      </w:r>
      <w:r>
        <w:rPr>
          <w:b/>
          <w:i/>
          <w:color w:val="222222"/>
          <w:sz w:val="24"/>
          <w:szCs w:val="24"/>
          <w:shd w:val="clear" w:fill="EFEFEF"/>
          <w:rtl w:val="0"/>
        </w:rPr>
        <w:t>DayOfWeek</w:t>
      </w:r>
      <w:r>
        <w:rPr>
          <w:color w:val="222222"/>
          <w:sz w:val="23"/>
          <w:szCs w:val="23"/>
          <w:highlight w:val="white"/>
          <w:rtl w:val="0"/>
        </w:rPr>
        <w:t xml:space="preserve"> that takes a date as input and prints the day of the week that the date falls on. Your program should take three command-line arguments: m (month), d (day), and y (year). For m use 1 for January, 2 for February, and so forth. For output print 0 for Sunday, 1 for Monday, 2 for Tuesday, and so forth. Use the following formulas, for the Gregorian calendar (where / denotes integer division):</w:t>
      </w:r>
    </w:p>
    <w:p w14:paraId="0000016F">
      <w:pPr>
        <w:spacing w:before="60" w:after="60" w:line="300" w:lineRule="auto"/>
        <w:ind w:left="720" w:firstLine="0"/>
        <w:jc w:val="both"/>
        <w:rPr>
          <w:color w:val="222222"/>
          <w:sz w:val="23"/>
          <w:szCs w:val="23"/>
          <w:highlight w:val="white"/>
        </w:rPr>
      </w:pPr>
      <w:r>
        <w:rPr>
          <w:i/>
          <w:color w:val="222222"/>
          <w:sz w:val="23"/>
          <w:szCs w:val="23"/>
          <w:highlight w:val="white"/>
          <w:rtl w:val="0"/>
        </w:rPr>
        <w:t>y</w:t>
      </w:r>
      <w:r>
        <w:rPr>
          <w:color w:val="222222"/>
          <w:sz w:val="24"/>
          <w:szCs w:val="24"/>
          <w:highlight w:val="white"/>
          <w:vertAlign w:val="subscript"/>
          <w:rtl w:val="0"/>
        </w:rPr>
        <w:t>0</w:t>
      </w:r>
      <w:r>
        <w:rPr>
          <w:color w:val="222222"/>
          <w:sz w:val="23"/>
          <w:szCs w:val="23"/>
          <w:highlight w:val="white"/>
          <w:rtl w:val="0"/>
        </w:rPr>
        <w:t xml:space="preserve"> = </w:t>
      </w:r>
      <w:r>
        <w:rPr>
          <w:i/>
          <w:color w:val="222222"/>
          <w:sz w:val="23"/>
          <w:szCs w:val="23"/>
          <w:highlight w:val="white"/>
          <w:rtl w:val="0"/>
        </w:rPr>
        <w:t>y</w:t>
      </w:r>
      <w:r>
        <w:rPr>
          <w:rFonts w:ascii="Arial Unicode MS" w:hAnsi="Arial Unicode MS" w:eastAsia="Arial Unicode MS" w:cs="Arial Unicode MS"/>
          <w:color w:val="222222"/>
          <w:sz w:val="23"/>
          <w:szCs w:val="23"/>
          <w:highlight w:val="white"/>
          <w:rtl w:val="0"/>
        </w:rPr>
        <w:t xml:space="preserve"> − (14 − </w:t>
      </w:r>
      <w:r>
        <w:rPr>
          <w:i/>
          <w:color w:val="222222"/>
          <w:sz w:val="23"/>
          <w:szCs w:val="23"/>
          <w:highlight w:val="white"/>
          <w:rtl w:val="0"/>
        </w:rPr>
        <w:t>m</w:t>
      </w:r>
      <w:r>
        <w:rPr>
          <w:color w:val="222222"/>
          <w:sz w:val="23"/>
          <w:szCs w:val="23"/>
          <w:highlight w:val="white"/>
          <w:rtl w:val="0"/>
        </w:rPr>
        <w:t>) / 12</w:t>
      </w:r>
    </w:p>
    <w:p w14:paraId="00000170">
      <w:pPr>
        <w:spacing w:before="60" w:after="60" w:line="300" w:lineRule="auto"/>
        <w:ind w:left="720" w:firstLine="0"/>
        <w:jc w:val="both"/>
        <w:rPr>
          <w:color w:val="222222"/>
          <w:sz w:val="23"/>
          <w:szCs w:val="23"/>
          <w:highlight w:val="white"/>
        </w:rPr>
      </w:pPr>
      <w:r>
        <w:rPr>
          <w:i/>
          <w:color w:val="222222"/>
          <w:sz w:val="23"/>
          <w:szCs w:val="23"/>
          <w:highlight w:val="white"/>
          <w:rtl w:val="0"/>
        </w:rPr>
        <w:t>x</w:t>
      </w:r>
      <w:r>
        <w:rPr>
          <w:color w:val="222222"/>
          <w:sz w:val="23"/>
          <w:szCs w:val="23"/>
          <w:highlight w:val="white"/>
          <w:rtl w:val="0"/>
        </w:rPr>
        <w:t xml:space="preserve"> = </w:t>
      </w:r>
      <w:r>
        <w:rPr>
          <w:i/>
          <w:color w:val="222222"/>
          <w:sz w:val="23"/>
          <w:szCs w:val="23"/>
          <w:highlight w:val="white"/>
          <w:rtl w:val="0"/>
        </w:rPr>
        <w:t>y</w:t>
      </w:r>
      <w:r>
        <w:rPr>
          <w:color w:val="222222"/>
          <w:sz w:val="24"/>
          <w:szCs w:val="24"/>
          <w:highlight w:val="white"/>
          <w:vertAlign w:val="subscript"/>
          <w:rtl w:val="0"/>
        </w:rPr>
        <w:t>0</w:t>
      </w:r>
      <w:r>
        <w:rPr>
          <w:color w:val="222222"/>
          <w:sz w:val="23"/>
          <w:szCs w:val="23"/>
          <w:highlight w:val="white"/>
          <w:rtl w:val="0"/>
        </w:rPr>
        <w:t xml:space="preserve"> + </w:t>
      </w:r>
      <w:r>
        <w:rPr>
          <w:i/>
          <w:color w:val="222222"/>
          <w:sz w:val="23"/>
          <w:szCs w:val="23"/>
          <w:highlight w:val="white"/>
          <w:rtl w:val="0"/>
        </w:rPr>
        <w:t>y</w:t>
      </w:r>
      <w:r>
        <w:rPr>
          <w:color w:val="222222"/>
          <w:sz w:val="24"/>
          <w:szCs w:val="24"/>
          <w:highlight w:val="white"/>
          <w:vertAlign w:val="subscript"/>
          <w:rtl w:val="0"/>
        </w:rPr>
        <w:t>0</w:t>
      </w:r>
      <w:r>
        <w:rPr>
          <w:rFonts w:ascii="Arial Unicode MS" w:hAnsi="Arial Unicode MS" w:eastAsia="Arial Unicode MS" w:cs="Arial Unicode MS"/>
          <w:color w:val="222222"/>
          <w:sz w:val="23"/>
          <w:szCs w:val="23"/>
          <w:highlight w:val="white"/>
          <w:rtl w:val="0"/>
        </w:rPr>
        <w:t xml:space="preserve">/4 − </w:t>
      </w:r>
      <w:r>
        <w:rPr>
          <w:i/>
          <w:color w:val="222222"/>
          <w:sz w:val="23"/>
          <w:szCs w:val="23"/>
          <w:highlight w:val="white"/>
          <w:rtl w:val="0"/>
        </w:rPr>
        <w:t>y</w:t>
      </w:r>
      <w:r>
        <w:rPr>
          <w:color w:val="222222"/>
          <w:sz w:val="24"/>
          <w:szCs w:val="24"/>
          <w:highlight w:val="white"/>
          <w:vertAlign w:val="subscript"/>
          <w:rtl w:val="0"/>
        </w:rPr>
        <w:t>0</w:t>
      </w:r>
      <w:r>
        <w:rPr>
          <w:color w:val="222222"/>
          <w:sz w:val="23"/>
          <w:szCs w:val="23"/>
          <w:highlight w:val="white"/>
          <w:rtl w:val="0"/>
        </w:rPr>
        <w:t xml:space="preserve">/100 + </w:t>
      </w:r>
      <w:r>
        <w:rPr>
          <w:i/>
          <w:color w:val="222222"/>
          <w:sz w:val="23"/>
          <w:szCs w:val="23"/>
          <w:highlight w:val="white"/>
          <w:rtl w:val="0"/>
        </w:rPr>
        <w:t>y</w:t>
      </w:r>
      <w:r>
        <w:rPr>
          <w:color w:val="222222"/>
          <w:sz w:val="24"/>
          <w:szCs w:val="24"/>
          <w:highlight w:val="white"/>
          <w:vertAlign w:val="subscript"/>
          <w:rtl w:val="0"/>
        </w:rPr>
        <w:t>0</w:t>
      </w:r>
      <w:r>
        <w:rPr>
          <w:color w:val="222222"/>
          <w:sz w:val="23"/>
          <w:szCs w:val="23"/>
          <w:highlight w:val="white"/>
          <w:rtl w:val="0"/>
        </w:rPr>
        <w:t>/400</w:t>
      </w:r>
    </w:p>
    <w:p w14:paraId="00000171">
      <w:pPr>
        <w:spacing w:before="60" w:after="60" w:line="300" w:lineRule="auto"/>
        <w:ind w:left="720" w:firstLine="0"/>
        <w:jc w:val="both"/>
        <w:rPr>
          <w:color w:val="222222"/>
          <w:sz w:val="23"/>
          <w:szCs w:val="23"/>
          <w:highlight w:val="white"/>
        </w:rPr>
      </w:pPr>
      <w:r>
        <w:rPr>
          <w:i/>
          <w:color w:val="222222"/>
          <w:sz w:val="23"/>
          <w:szCs w:val="23"/>
          <w:highlight w:val="white"/>
          <w:rtl w:val="0"/>
        </w:rPr>
        <w:t>m</w:t>
      </w:r>
      <w:r>
        <w:rPr>
          <w:color w:val="222222"/>
          <w:sz w:val="24"/>
          <w:szCs w:val="24"/>
          <w:highlight w:val="white"/>
          <w:vertAlign w:val="subscript"/>
          <w:rtl w:val="0"/>
        </w:rPr>
        <w:t>0</w:t>
      </w:r>
      <w:r>
        <w:rPr>
          <w:color w:val="222222"/>
          <w:sz w:val="23"/>
          <w:szCs w:val="23"/>
          <w:highlight w:val="white"/>
          <w:rtl w:val="0"/>
        </w:rPr>
        <w:t xml:space="preserve"> = </w:t>
      </w:r>
      <w:r>
        <w:rPr>
          <w:i/>
          <w:color w:val="222222"/>
          <w:sz w:val="23"/>
          <w:szCs w:val="23"/>
          <w:highlight w:val="white"/>
          <w:rtl w:val="0"/>
        </w:rPr>
        <w:t>m</w:t>
      </w:r>
      <w:r>
        <w:rPr>
          <w:rFonts w:ascii="Arial Unicode MS" w:hAnsi="Arial Unicode MS" w:eastAsia="Arial Unicode MS" w:cs="Arial Unicode MS"/>
          <w:color w:val="222222"/>
          <w:sz w:val="23"/>
          <w:szCs w:val="23"/>
          <w:highlight w:val="white"/>
          <w:rtl w:val="0"/>
        </w:rPr>
        <w:t xml:space="preserve"> + 12 × ((14 − </w:t>
      </w:r>
      <w:r>
        <w:rPr>
          <w:i/>
          <w:color w:val="222222"/>
          <w:sz w:val="23"/>
          <w:szCs w:val="23"/>
          <w:highlight w:val="white"/>
          <w:rtl w:val="0"/>
        </w:rPr>
        <w:t>m</w:t>
      </w:r>
      <w:r>
        <w:rPr>
          <w:rFonts w:ascii="Arial Unicode MS" w:hAnsi="Arial Unicode MS" w:eastAsia="Arial Unicode MS" w:cs="Arial Unicode MS"/>
          <w:color w:val="222222"/>
          <w:sz w:val="23"/>
          <w:szCs w:val="23"/>
          <w:highlight w:val="white"/>
          <w:rtl w:val="0"/>
        </w:rPr>
        <w:t>) / 12) − 2</w:t>
      </w:r>
    </w:p>
    <w:p w14:paraId="00000172">
      <w:pPr>
        <w:spacing w:before="60" w:after="60" w:line="300" w:lineRule="auto"/>
        <w:ind w:left="720" w:firstLine="0"/>
        <w:jc w:val="both"/>
        <w:rPr>
          <w:color w:val="222222"/>
          <w:sz w:val="23"/>
          <w:szCs w:val="23"/>
          <w:highlight w:val="white"/>
        </w:rPr>
      </w:pPr>
      <w:r>
        <w:rPr>
          <w:i/>
          <w:color w:val="222222"/>
          <w:sz w:val="23"/>
          <w:szCs w:val="23"/>
          <w:highlight w:val="white"/>
          <w:rtl w:val="0"/>
        </w:rPr>
        <w:t>d</w:t>
      </w:r>
      <w:r>
        <w:rPr>
          <w:color w:val="222222"/>
          <w:sz w:val="24"/>
          <w:szCs w:val="24"/>
          <w:highlight w:val="white"/>
          <w:vertAlign w:val="subscript"/>
          <w:rtl w:val="0"/>
        </w:rPr>
        <w:t>0</w:t>
      </w:r>
      <w:r>
        <w:rPr>
          <w:color w:val="222222"/>
          <w:sz w:val="23"/>
          <w:szCs w:val="23"/>
          <w:highlight w:val="white"/>
          <w:rtl w:val="0"/>
        </w:rPr>
        <w:t xml:space="preserve"> = (</w:t>
      </w:r>
      <w:r>
        <w:rPr>
          <w:i/>
          <w:color w:val="222222"/>
          <w:sz w:val="23"/>
          <w:szCs w:val="23"/>
          <w:highlight w:val="white"/>
          <w:rtl w:val="0"/>
        </w:rPr>
        <w:t>d</w:t>
      </w:r>
      <w:r>
        <w:rPr>
          <w:color w:val="222222"/>
          <w:sz w:val="23"/>
          <w:szCs w:val="23"/>
          <w:highlight w:val="white"/>
          <w:rtl w:val="0"/>
        </w:rPr>
        <w:t xml:space="preserve"> + </w:t>
      </w:r>
      <w:r>
        <w:rPr>
          <w:i/>
          <w:color w:val="222222"/>
          <w:sz w:val="23"/>
          <w:szCs w:val="23"/>
          <w:highlight w:val="white"/>
          <w:rtl w:val="0"/>
        </w:rPr>
        <w:t>x</w:t>
      </w:r>
      <w:r>
        <w:rPr>
          <w:color w:val="222222"/>
          <w:sz w:val="23"/>
          <w:szCs w:val="23"/>
          <w:highlight w:val="white"/>
          <w:rtl w:val="0"/>
        </w:rPr>
        <w:t xml:space="preserve"> + 31</w:t>
      </w:r>
      <w:r>
        <w:rPr>
          <w:i/>
          <w:color w:val="222222"/>
          <w:sz w:val="23"/>
          <w:szCs w:val="23"/>
          <w:highlight w:val="white"/>
          <w:rtl w:val="0"/>
        </w:rPr>
        <w:t>m</w:t>
      </w:r>
      <w:r>
        <w:rPr>
          <w:color w:val="222222"/>
          <w:sz w:val="24"/>
          <w:szCs w:val="24"/>
          <w:highlight w:val="white"/>
          <w:vertAlign w:val="subscript"/>
          <w:rtl w:val="0"/>
        </w:rPr>
        <w:t>0</w:t>
      </w:r>
      <w:r>
        <w:rPr>
          <w:color w:val="222222"/>
          <w:sz w:val="23"/>
          <w:szCs w:val="23"/>
          <w:highlight w:val="white"/>
          <w:rtl w:val="0"/>
        </w:rPr>
        <w:t xml:space="preserve"> / 12) mod 7</w:t>
      </w:r>
    </w:p>
    <w:p w14:paraId="00000173">
      <w:pPr>
        <w:spacing w:before="60" w:after="60" w:line="300" w:lineRule="auto"/>
        <w:ind w:left="0" w:firstLine="0"/>
        <w:jc w:val="both"/>
        <w:rPr>
          <w:b/>
          <w:color w:val="222222"/>
          <w:sz w:val="23"/>
          <w:szCs w:val="23"/>
          <w:highlight w:val="white"/>
          <w:u w:val="single"/>
        </w:rPr>
      </w:pPr>
      <w:r>
        <w:rPr>
          <w:b/>
          <w:color w:val="222222"/>
          <w:sz w:val="23"/>
          <w:szCs w:val="23"/>
          <w:highlight w:val="white"/>
          <w:u w:val="single"/>
          <w:rtl w:val="0"/>
        </w:rPr>
        <w:t>Source Code:</w:t>
      </w:r>
    </w:p>
    <w:p w14:paraId="00000174">
      <w:pPr>
        <w:spacing w:before="60" w:after="60" w:line="300" w:lineRule="auto"/>
        <w:jc w:val="both"/>
        <w:rPr>
          <w:color w:val="222222"/>
          <w:sz w:val="23"/>
          <w:szCs w:val="23"/>
          <w:highlight w:val="white"/>
        </w:rPr>
      </w:pPr>
      <w:r>
        <w:rPr>
          <w:color w:val="222222"/>
          <w:sz w:val="23"/>
          <w:szCs w:val="23"/>
          <w:highlight w:val="white"/>
          <w:rtl w:val="0"/>
        </w:rPr>
        <w:t>import java.util.Scanner;</w:t>
      </w:r>
    </w:p>
    <w:p w14:paraId="00000175">
      <w:pPr>
        <w:spacing w:before="60" w:after="60" w:line="300" w:lineRule="auto"/>
        <w:jc w:val="both"/>
        <w:rPr>
          <w:color w:val="222222"/>
          <w:sz w:val="23"/>
          <w:szCs w:val="23"/>
          <w:highlight w:val="white"/>
        </w:rPr>
      </w:pPr>
    </w:p>
    <w:p w14:paraId="00000176">
      <w:pPr>
        <w:spacing w:before="60" w:after="60" w:line="300" w:lineRule="auto"/>
        <w:jc w:val="both"/>
        <w:rPr>
          <w:color w:val="222222"/>
          <w:sz w:val="23"/>
          <w:szCs w:val="23"/>
          <w:highlight w:val="white"/>
        </w:rPr>
      </w:pPr>
      <w:r>
        <w:rPr>
          <w:color w:val="222222"/>
          <w:sz w:val="23"/>
          <w:szCs w:val="23"/>
          <w:highlight w:val="white"/>
          <w:rtl w:val="0"/>
        </w:rPr>
        <w:t>public class DayOfWeek {</w:t>
      </w:r>
    </w:p>
    <w:p w14:paraId="00000177">
      <w:pPr>
        <w:spacing w:before="60" w:after="60" w:line="300" w:lineRule="auto"/>
        <w:jc w:val="both"/>
        <w:rPr>
          <w:color w:val="222222"/>
          <w:sz w:val="23"/>
          <w:szCs w:val="23"/>
          <w:highlight w:val="white"/>
        </w:rPr>
      </w:pPr>
      <w:r>
        <w:rPr>
          <w:color w:val="222222"/>
          <w:sz w:val="23"/>
          <w:szCs w:val="23"/>
          <w:highlight w:val="white"/>
          <w:rtl w:val="0"/>
        </w:rPr>
        <w:t xml:space="preserve">    public static void main(String[] args) {</w:t>
      </w:r>
    </w:p>
    <w:p w14:paraId="00000178">
      <w:pPr>
        <w:spacing w:before="60" w:after="60" w:line="300" w:lineRule="auto"/>
        <w:jc w:val="both"/>
        <w:rPr>
          <w:color w:val="222222"/>
          <w:sz w:val="23"/>
          <w:szCs w:val="23"/>
          <w:highlight w:val="white"/>
        </w:rPr>
      </w:pPr>
      <w:r>
        <w:rPr>
          <w:color w:val="222222"/>
          <w:sz w:val="23"/>
          <w:szCs w:val="23"/>
          <w:highlight w:val="white"/>
          <w:rtl w:val="0"/>
        </w:rPr>
        <w:t xml:space="preserve">        Scanner scanner = new Scanner(System.in);</w:t>
      </w:r>
    </w:p>
    <w:p w14:paraId="00000179">
      <w:pPr>
        <w:spacing w:before="60" w:after="60" w:line="300" w:lineRule="auto"/>
        <w:jc w:val="both"/>
        <w:rPr>
          <w:color w:val="222222"/>
          <w:sz w:val="23"/>
          <w:szCs w:val="23"/>
          <w:highlight w:val="white"/>
        </w:rPr>
      </w:pPr>
    </w:p>
    <w:p w14:paraId="0000017A">
      <w:pPr>
        <w:spacing w:before="60" w:after="60" w:line="300" w:lineRule="auto"/>
        <w:jc w:val="both"/>
        <w:rPr>
          <w:color w:val="222222"/>
          <w:sz w:val="23"/>
          <w:szCs w:val="23"/>
          <w:highlight w:val="white"/>
        </w:rPr>
      </w:pPr>
      <w:r>
        <w:rPr>
          <w:color w:val="222222"/>
          <w:sz w:val="23"/>
          <w:szCs w:val="23"/>
          <w:highlight w:val="white"/>
          <w:rtl w:val="0"/>
        </w:rPr>
        <w:t xml:space="preserve">        // Taking input for day, month, and year</w:t>
      </w:r>
    </w:p>
    <w:p w14:paraId="0000017B">
      <w:pPr>
        <w:spacing w:before="60" w:after="60" w:line="300" w:lineRule="auto"/>
        <w:jc w:val="both"/>
        <w:rPr>
          <w:color w:val="222222"/>
          <w:sz w:val="23"/>
          <w:szCs w:val="23"/>
          <w:highlight w:val="white"/>
        </w:rPr>
      </w:pPr>
      <w:r>
        <w:rPr>
          <w:color w:val="222222"/>
          <w:sz w:val="23"/>
          <w:szCs w:val="23"/>
          <w:highlight w:val="white"/>
          <w:rtl w:val="0"/>
        </w:rPr>
        <w:t xml:space="preserve">        System.out.print("Enter day: ");</w:t>
      </w:r>
    </w:p>
    <w:p w14:paraId="0000017C">
      <w:pPr>
        <w:spacing w:before="60" w:after="60" w:line="300" w:lineRule="auto"/>
        <w:jc w:val="both"/>
        <w:rPr>
          <w:color w:val="222222"/>
          <w:sz w:val="23"/>
          <w:szCs w:val="23"/>
          <w:highlight w:val="white"/>
        </w:rPr>
      </w:pPr>
      <w:r>
        <w:rPr>
          <w:color w:val="222222"/>
          <w:sz w:val="23"/>
          <w:szCs w:val="23"/>
          <w:highlight w:val="white"/>
          <w:rtl w:val="0"/>
        </w:rPr>
        <w:t xml:space="preserve">        int d = scanner.nextInt();</w:t>
      </w:r>
    </w:p>
    <w:p w14:paraId="0000017D">
      <w:pPr>
        <w:spacing w:before="60" w:after="60" w:line="300" w:lineRule="auto"/>
        <w:jc w:val="both"/>
        <w:rPr>
          <w:color w:val="222222"/>
          <w:sz w:val="23"/>
          <w:szCs w:val="23"/>
          <w:highlight w:val="white"/>
        </w:rPr>
      </w:pPr>
      <w:r>
        <w:rPr>
          <w:color w:val="222222"/>
          <w:sz w:val="23"/>
          <w:szCs w:val="23"/>
          <w:highlight w:val="white"/>
          <w:rtl w:val="0"/>
        </w:rPr>
        <w:t xml:space="preserve">        </w:t>
      </w:r>
    </w:p>
    <w:p w14:paraId="0000017E">
      <w:pPr>
        <w:spacing w:before="60" w:after="60" w:line="300" w:lineRule="auto"/>
        <w:jc w:val="both"/>
        <w:rPr>
          <w:color w:val="222222"/>
          <w:sz w:val="23"/>
          <w:szCs w:val="23"/>
          <w:highlight w:val="white"/>
        </w:rPr>
      </w:pPr>
      <w:r>
        <w:rPr>
          <w:color w:val="222222"/>
          <w:sz w:val="23"/>
          <w:szCs w:val="23"/>
          <w:highlight w:val="white"/>
          <w:rtl w:val="0"/>
        </w:rPr>
        <w:t xml:space="preserve">        System.out.print("Enter month: ");</w:t>
      </w:r>
    </w:p>
    <w:p w14:paraId="0000017F">
      <w:pPr>
        <w:spacing w:before="60" w:after="60" w:line="300" w:lineRule="auto"/>
        <w:jc w:val="both"/>
        <w:rPr>
          <w:color w:val="222222"/>
          <w:sz w:val="23"/>
          <w:szCs w:val="23"/>
          <w:highlight w:val="white"/>
        </w:rPr>
      </w:pPr>
      <w:r>
        <w:rPr>
          <w:color w:val="222222"/>
          <w:sz w:val="23"/>
          <w:szCs w:val="23"/>
          <w:highlight w:val="white"/>
          <w:rtl w:val="0"/>
        </w:rPr>
        <w:t xml:space="preserve">        int m = scanner.nextInt();</w:t>
      </w:r>
    </w:p>
    <w:p w14:paraId="00000180">
      <w:pPr>
        <w:spacing w:before="60" w:after="60" w:line="300" w:lineRule="auto"/>
        <w:jc w:val="both"/>
        <w:rPr>
          <w:color w:val="222222"/>
          <w:sz w:val="23"/>
          <w:szCs w:val="23"/>
          <w:highlight w:val="white"/>
        </w:rPr>
      </w:pPr>
      <w:r>
        <w:rPr>
          <w:color w:val="222222"/>
          <w:sz w:val="23"/>
          <w:szCs w:val="23"/>
          <w:highlight w:val="white"/>
          <w:rtl w:val="0"/>
        </w:rPr>
        <w:t xml:space="preserve">        </w:t>
      </w:r>
    </w:p>
    <w:p w14:paraId="00000181">
      <w:pPr>
        <w:spacing w:before="60" w:after="60" w:line="300" w:lineRule="auto"/>
        <w:jc w:val="both"/>
        <w:rPr>
          <w:color w:val="222222"/>
          <w:sz w:val="23"/>
          <w:szCs w:val="23"/>
          <w:highlight w:val="white"/>
        </w:rPr>
      </w:pPr>
      <w:r>
        <w:rPr>
          <w:color w:val="222222"/>
          <w:sz w:val="23"/>
          <w:szCs w:val="23"/>
          <w:highlight w:val="white"/>
          <w:rtl w:val="0"/>
        </w:rPr>
        <w:t xml:space="preserve">        System.out.print("Enter year: ");</w:t>
      </w:r>
    </w:p>
    <w:p w14:paraId="00000182">
      <w:pPr>
        <w:spacing w:before="60" w:after="60" w:line="300" w:lineRule="auto"/>
        <w:jc w:val="both"/>
        <w:rPr>
          <w:color w:val="222222"/>
          <w:sz w:val="23"/>
          <w:szCs w:val="23"/>
          <w:highlight w:val="white"/>
        </w:rPr>
      </w:pPr>
      <w:r>
        <w:rPr>
          <w:color w:val="222222"/>
          <w:sz w:val="23"/>
          <w:szCs w:val="23"/>
          <w:highlight w:val="white"/>
          <w:rtl w:val="0"/>
        </w:rPr>
        <w:t xml:space="preserve">        int y = scanner.nextInt();</w:t>
      </w:r>
    </w:p>
    <w:p w14:paraId="00000183">
      <w:pPr>
        <w:spacing w:before="60" w:after="60" w:line="300" w:lineRule="auto"/>
        <w:jc w:val="both"/>
        <w:rPr>
          <w:color w:val="222222"/>
          <w:sz w:val="23"/>
          <w:szCs w:val="23"/>
          <w:highlight w:val="white"/>
        </w:rPr>
      </w:pPr>
    </w:p>
    <w:p w14:paraId="00000184">
      <w:pPr>
        <w:spacing w:before="60" w:after="60" w:line="300" w:lineRule="auto"/>
        <w:jc w:val="both"/>
        <w:rPr>
          <w:color w:val="222222"/>
          <w:sz w:val="23"/>
          <w:szCs w:val="23"/>
          <w:highlight w:val="white"/>
        </w:rPr>
      </w:pPr>
      <w:r>
        <w:rPr>
          <w:color w:val="222222"/>
          <w:sz w:val="23"/>
          <w:szCs w:val="23"/>
          <w:highlight w:val="white"/>
          <w:rtl w:val="0"/>
        </w:rPr>
        <w:t xml:space="preserve">        // Formula for calculating the day of the week</w:t>
      </w:r>
    </w:p>
    <w:p w14:paraId="00000185">
      <w:pPr>
        <w:spacing w:before="60" w:after="60" w:line="300" w:lineRule="auto"/>
        <w:jc w:val="both"/>
        <w:rPr>
          <w:color w:val="222222"/>
          <w:sz w:val="23"/>
          <w:szCs w:val="23"/>
          <w:highlight w:val="white"/>
        </w:rPr>
      </w:pPr>
      <w:r>
        <w:rPr>
          <w:color w:val="222222"/>
          <w:sz w:val="23"/>
          <w:szCs w:val="23"/>
          <w:highlight w:val="white"/>
          <w:rtl w:val="0"/>
        </w:rPr>
        <w:t xml:space="preserve">        int y0 = y - (14 - m) / 12;  // Adjust the year based on the month</w:t>
      </w:r>
    </w:p>
    <w:p w14:paraId="00000186">
      <w:pPr>
        <w:spacing w:before="60" w:after="60" w:line="300" w:lineRule="auto"/>
        <w:jc w:val="both"/>
        <w:rPr>
          <w:color w:val="222222"/>
          <w:sz w:val="23"/>
          <w:szCs w:val="23"/>
          <w:highlight w:val="white"/>
        </w:rPr>
      </w:pPr>
      <w:r>
        <w:rPr>
          <w:color w:val="222222"/>
          <w:sz w:val="23"/>
          <w:szCs w:val="23"/>
          <w:highlight w:val="white"/>
          <w:rtl w:val="0"/>
        </w:rPr>
        <w:t xml:space="preserve">        int x = y0 + y0 / 4 - y0 / 100 + y0 / 400;  // Leap year adjustments</w:t>
      </w:r>
    </w:p>
    <w:p w14:paraId="00000187">
      <w:pPr>
        <w:spacing w:before="60" w:after="60" w:line="300" w:lineRule="auto"/>
        <w:jc w:val="both"/>
        <w:rPr>
          <w:color w:val="222222"/>
          <w:sz w:val="23"/>
          <w:szCs w:val="23"/>
          <w:highlight w:val="white"/>
        </w:rPr>
      </w:pPr>
      <w:r>
        <w:rPr>
          <w:color w:val="222222"/>
          <w:sz w:val="23"/>
          <w:szCs w:val="23"/>
          <w:highlight w:val="white"/>
          <w:rtl w:val="0"/>
        </w:rPr>
        <w:t xml:space="preserve">        int m0 = m + 12 * ((14 - m) / 12) - 2;  // Adjust the month value</w:t>
      </w:r>
    </w:p>
    <w:p w14:paraId="00000188">
      <w:pPr>
        <w:spacing w:before="60" w:after="60" w:line="300" w:lineRule="auto"/>
        <w:jc w:val="both"/>
        <w:rPr>
          <w:color w:val="222222"/>
          <w:sz w:val="23"/>
          <w:szCs w:val="23"/>
          <w:highlight w:val="white"/>
        </w:rPr>
      </w:pPr>
      <w:r>
        <w:rPr>
          <w:color w:val="222222"/>
          <w:sz w:val="23"/>
          <w:szCs w:val="23"/>
          <w:highlight w:val="white"/>
          <w:rtl w:val="0"/>
        </w:rPr>
        <w:t xml:space="preserve">        int d0 = (d + x + (31 * m0) / 12) % 7;  // Compute day of the week (0=Sunday, 1=Monday,...)</w:t>
      </w:r>
    </w:p>
    <w:p w14:paraId="00000189">
      <w:pPr>
        <w:spacing w:before="60" w:after="60" w:line="300" w:lineRule="auto"/>
        <w:jc w:val="both"/>
        <w:rPr>
          <w:color w:val="222222"/>
          <w:sz w:val="23"/>
          <w:szCs w:val="23"/>
          <w:highlight w:val="white"/>
        </w:rPr>
      </w:pPr>
    </w:p>
    <w:p w14:paraId="0000018A">
      <w:pPr>
        <w:spacing w:before="60" w:after="60" w:line="300" w:lineRule="auto"/>
        <w:jc w:val="both"/>
        <w:rPr>
          <w:color w:val="222222"/>
          <w:sz w:val="23"/>
          <w:szCs w:val="23"/>
          <w:highlight w:val="white"/>
        </w:rPr>
      </w:pPr>
      <w:r>
        <w:rPr>
          <w:color w:val="222222"/>
          <w:sz w:val="23"/>
          <w:szCs w:val="23"/>
          <w:highlight w:val="white"/>
          <w:rtl w:val="0"/>
        </w:rPr>
        <w:t xml:space="preserve">        // Displaying the day of the week</w:t>
      </w:r>
    </w:p>
    <w:p w14:paraId="0000018B">
      <w:pPr>
        <w:spacing w:before="60" w:after="60" w:line="300" w:lineRule="auto"/>
        <w:jc w:val="both"/>
        <w:rPr>
          <w:color w:val="222222"/>
          <w:sz w:val="23"/>
          <w:szCs w:val="23"/>
          <w:highlight w:val="white"/>
        </w:rPr>
      </w:pPr>
      <w:r>
        <w:rPr>
          <w:color w:val="222222"/>
          <w:sz w:val="23"/>
          <w:szCs w:val="23"/>
          <w:highlight w:val="white"/>
          <w:rtl w:val="0"/>
        </w:rPr>
        <w:t xml:space="preserve">        String[] days = {"Sunday", "Monday", "Tuesday", "Wednesday", "Thursday", "Friday", "Saturday"};</w:t>
      </w:r>
    </w:p>
    <w:p w14:paraId="0000018C">
      <w:pPr>
        <w:spacing w:before="60" w:after="60" w:line="300" w:lineRule="auto"/>
        <w:jc w:val="both"/>
        <w:rPr>
          <w:color w:val="222222"/>
          <w:sz w:val="23"/>
          <w:szCs w:val="23"/>
          <w:highlight w:val="white"/>
        </w:rPr>
      </w:pPr>
      <w:r>
        <w:rPr>
          <w:color w:val="222222"/>
          <w:sz w:val="23"/>
          <w:szCs w:val="23"/>
          <w:highlight w:val="white"/>
          <w:rtl w:val="0"/>
        </w:rPr>
        <w:t xml:space="preserve">        System.out.println("The day of the week is: " + days[d0]);</w:t>
      </w:r>
    </w:p>
    <w:p w14:paraId="0000018D">
      <w:pPr>
        <w:spacing w:before="60" w:after="60" w:line="300" w:lineRule="auto"/>
        <w:jc w:val="both"/>
        <w:rPr>
          <w:color w:val="222222"/>
          <w:sz w:val="23"/>
          <w:szCs w:val="23"/>
          <w:highlight w:val="white"/>
        </w:rPr>
      </w:pPr>
    </w:p>
    <w:p w14:paraId="0000018E">
      <w:pPr>
        <w:spacing w:before="60" w:after="60" w:line="300" w:lineRule="auto"/>
        <w:jc w:val="both"/>
        <w:rPr>
          <w:color w:val="222222"/>
          <w:sz w:val="23"/>
          <w:szCs w:val="23"/>
          <w:highlight w:val="white"/>
        </w:rPr>
      </w:pPr>
      <w:r>
        <w:rPr>
          <w:color w:val="222222"/>
          <w:sz w:val="23"/>
          <w:szCs w:val="23"/>
          <w:highlight w:val="white"/>
          <w:rtl w:val="0"/>
        </w:rPr>
        <w:t xml:space="preserve">        scanner.close();</w:t>
      </w:r>
    </w:p>
    <w:p w14:paraId="0000018F">
      <w:pPr>
        <w:spacing w:before="60" w:after="60" w:line="300" w:lineRule="auto"/>
        <w:jc w:val="both"/>
        <w:rPr>
          <w:color w:val="222222"/>
          <w:sz w:val="23"/>
          <w:szCs w:val="23"/>
          <w:highlight w:val="white"/>
        </w:rPr>
      </w:pPr>
      <w:r>
        <w:rPr>
          <w:color w:val="222222"/>
          <w:sz w:val="23"/>
          <w:szCs w:val="23"/>
          <w:highlight w:val="white"/>
          <w:rtl w:val="0"/>
        </w:rPr>
        <w:t xml:space="preserve">    }</w:t>
      </w:r>
    </w:p>
    <w:p w14:paraId="00000190">
      <w:pPr>
        <w:spacing w:before="60" w:after="60" w:line="300" w:lineRule="auto"/>
        <w:jc w:val="both"/>
        <w:rPr>
          <w:rFonts w:ascii="Georgia" w:hAnsi="Georgia" w:eastAsia="Georgia" w:cs="Georgia"/>
          <w:sz w:val="32"/>
          <w:szCs w:val="32"/>
        </w:rPr>
      </w:pPr>
      <w:r>
        <w:rPr>
          <w:color w:val="222222"/>
          <w:sz w:val="23"/>
          <w:szCs w:val="23"/>
          <w:highlight w:val="white"/>
          <w:rtl w:val="0"/>
        </w:rPr>
        <w:t>}</w:t>
      </w:r>
    </w:p>
    <w:sectPr>
      <w:pgSz w:w="11906" w:h="16838"/>
      <w:pgMar w:top="720" w:right="720" w:bottom="720" w:left="72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Arial Unicode MS">
    <w:panose1 w:val="020B0604020202020204"/>
    <w:charset w:val="86"/>
    <w:family w:val="auto"/>
    <w:pitch w:val="default"/>
    <w:sig w:usb0="F7FFAEFF" w:usb1="F9DFFFFF" w:usb2="0000007F" w:usb3="00000000" w:csb0="203F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
    <w:nsid w:val="B5E306ED"/>
    <w:multiLevelType w:val="multilevel"/>
    <w:tmpl w:val="B5E306ED"/>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2">
    <w:nsid w:val="BF205925"/>
    <w:multiLevelType w:val="multilevel"/>
    <w:tmpl w:val="BF205925"/>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3">
    <w:nsid w:val="CF092B84"/>
    <w:multiLevelType w:val="multilevel"/>
    <w:tmpl w:val="CF092B84"/>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4">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
    <w:nsid w:val="0248C179"/>
    <w:multiLevelType w:val="multilevel"/>
    <w:tmpl w:val="0248C179"/>
    <w:lvl w:ilvl="0" w:tentative="0">
      <w:start w:val="2"/>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6">
    <w:nsid w:val="03D62ECE"/>
    <w:multiLevelType w:val="multilevel"/>
    <w:tmpl w:val="03D62ECE"/>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7">
    <w:nsid w:val="25B654F3"/>
    <w:multiLevelType w:val="multilevel"/>
    <w:tmpl w:val="25B654F3"/>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8">
    <w:nsid w:val="2A8F537B"/>
    <w:multiLevelType w:val="multilevel"/>
    <w:tmpl w:val="2A8F537B"/>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9">
    <w:nsid w:val="59ADCABA"/>
    <w:multiLevelType w:val="multilevel"/>
    <w:tmpl w:val="59ADCABA"/>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0">
    <w:nsid w:val="72183CF9"/>
    <w:multiLevelType w:val="multilevel"/>
    <w:tmpl w:val="72183CF9"/>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0"/>
  </w:num>
  <w:num w:numId="9">
    <w:abstractNumId w:val="5"/>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0"/>
  <w:displayBackgroundShape w:val="1"/>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53E3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 Normal1"/>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13</Pages>
  <TotalTime>0</TotalTime>
  <ScaleCrop>false</ScaleCrop>
  <LinksUpToDate>false</LinksUpToDate>
  <Application>WPS Office_12.2.0.20348_F1E327BC-269C-435d-A152-05C5408002CA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2025-03-24T21:00:44Z</dcterms:created>
  <dc:creator>mridul</dc:creator>
  <cp:lastModifiedBy>MRIDUL MATHUR (RA2411026010137</cp:lastModifiedBy>
  <dcterms:modified xsi:type="dcterms:W3CDTF">2025-03-24T21:01:09Z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9CC089D09312462FB50FF89E8C3E185F_12</vt:lpwstr>
  </property>
</Properties>
</file>