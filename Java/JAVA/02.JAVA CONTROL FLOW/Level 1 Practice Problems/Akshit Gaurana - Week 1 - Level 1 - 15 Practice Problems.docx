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12">
      <w:pPr>
        <w:pStyle w:val="2"/>
        <w:spacing w:before="240" w:after="240"/>
      </w:pPr>
      <w:bookmarkStart w:id="0" w:name="_s6ovx5cz35it" w:colFirst="0" w:colLast="0"/>
      <w:bookmarkEnd w:id="0"/>
      <w:bookmarkStart w:id="1" w:name="_ziivijs063jx" w:colFirst="0" w:colLast="0"/>
      <w:bookmarkEnd w:id="1"/>
      <w:bookmarkStart w:id="2" w:name="_6qlzk1vakc25" w:colFirst="0" w:colLast="0"/>
      <w:bookmarkEnd w:id="2"/>
      <w:r>
        <w:rPr>
          <w:rtl w:val="0"/>
        </w:rPr>
        <w:t>Level 1 Practice Programs</w:t>
      </w:r>
    </w:p>
    <w:p w14:paraId="00000013">
      <w:pPr>
        <w:numPr>
          <w:ilvl w:val="0"/>
          <w:numId w:val="1"/>
        </w:numPr>
        <w:spacing w:after="120"/>
        <w:ind w:left="360"/>
      </w:pPr>
      <w:r>
        <w:rPr>
          <w:rtl w:val="0"/>
        </w:rPr>
        <w:t>Write a program to check if a number is divisible by 5</w:t>
      </w:r>
      <w:bookmarkStart w:id="3" w:name="_GoBack"/>
      <w:bookmarkEnd w:id="3"/>
    </w:p>
    <w:p w14:paraId="00000014">
      <w:pPr>
        <w:ind w:left="360" w:firstLine="0"/>
      </w:pPr>
      <w:r>
        <w:rPr>
          <w:rtl w:val="0"/>
        </w:rPr>
        <w:t>I/P =&gt; number</w:t>
      </w:r>
    </w:p>
    <w:p w14:paraId="00000015">
      <w:pPr>
        <w:spacing w:after="120"/>
        <w:ind w:left="360" w:firstLine="0"/>
      </w:pPr>
      <w:r>
        <w:rPr>
          <w:rtl w:val="0"/>
        </w:rPr>
        <w:t>O/P =&gt; Is the number ___ divisible by 5? ___</w:t>
      </w:r>
    </w:p>
    <w:p w14:paraId="00000016">
      <w:pPr>
        <w:spacing w:after="120"/>
        <w:ind w:left="360" w:firstLine="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017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018">
      <w:pPr>
        <w:spacing w:after="120"/>
        <w:ind w:left="360" w:firstLine="0"/>
      </w:pPr>
    </w:p>
    <w:p w14:paraId="00000019">
      <w:pPr>
        <w:spacing w:after="120"/>
        <w:ind w:left="360" w:firstLine="0"/>
      </w:pPr>
      <w:r>
        <w:rPr>
          <w:rtl w:val="0"/>
        </w:rPr>
        <w:t>public class DivisibilityCheckBy5 {</w:t>
      </w:r>
    </w:p>
    <w:p w14:paraId="0000001A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1B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1C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// Create Scanner object for user input</w:t>
      </w:r>
    </w:p>
    <w:p w14:paraId="0000001D">
      <w:pPr>
        <w:spacing w:after="120"/>
        <w:ind w:left="360" w:firstLine="0"/>
      </w:pPr>
      <w:r>
        <w:rPr>
          <w:rtl w:val="0"/>
        </w:rPr>
        <w:t xml:space="preserve">        Scanner scanner = new Scanner(System.in);</w:t>
      </w:r>
    </w:p>
    <w:p w14:paraId="0000001E">
      <w:pPr>
        <w:spacing w:after="120"/>
        <w:ind w:left="360" w:firstLine="0"/>
      </w:pPr>
      <w:r>
        <w:rPr>
          <w:rtl w:val="0"/>
        </w:rPr>
        <w:t xml:space="preserve">        System.out.print("Enter a number: ");</w:t>
      </w:r>
    </w:p>
    <w:p w14:paraId="0000001F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20">
      <w:pPr>
        <w:spacing w:after="120"/>
        <w:ind w:left="360" w:firstLine="0"/>
      </w:pPr>
      <w:r>
        <w:rPr>
          <w:rtl w:val="0"/>
        </w:rPr>
        <w:t xml:space="preserve">        int number = scanner.nextInt(); </w:t>
      </w:r>
    </w:p>
    <w:p w14:paraId="00000021">
      <w:pPr>
        <w:spacing w:after="120"/>
        <w:ind w:left="360" w:firstLine="0"/>
      </w:pPr>
    </w:p>
    <w:p w14:paraId="00000022">
      <w:pPr>
        <w:spacing w:after="120"/>
        <w:ind w:left="360" w:firstLine="0"/>
      </w:pPr>
      <w:r>
        <w:rPr>
          <w:rtl w:val="0"/>
        </w:rPr>
        <w:t xml:space="preserve">        // Check divisibility by 5 and print the result</w:t>
      </w:r>
    </w:p>
    <w:p w14:paraId="00000023">
      <w:pPr>
        <w:spacing w:after="120"/>
        <w:ind w:left="360" w:firstLine="0"/>
      </w:pPr>
      <w:r>
        <w:rPr>
          <w:rtl w:val="0"/>
        </w:rPr>
        <w:t xml:space="preserve">        System.out.println("Is the number " + number + " divisible by 5? " + (number % 5 == 0));</w:t>
      </w:r>
    </w:p>
    <w:p w14:paraId="00000024">
      <w:pPr>
        <w:spacing w:after="120"/>
        <w:ind w:left="360" w:firstLine="0"/>
      </w:pPr>
    </w:p>
    <w:p w14:paraId="00000025">
      <w:pPr>
        <w:spacing w:after="120"/>
        <w:ind w:left="360" w:firstLine="0"/>
      </w:pPr>
      <w:r>
        <w:rPr>
          <w:rtl w:val="0"/>
        </w:rPr>
        <w:t xml:space="preserve">        scanner.close();</w:t>
      </w:r>
    </w:p>
    <w:p w14:paraId="00000026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27">
      <w:pPr>
        <w:spacing w:after="120"/>
        <w:ind w:left="360" w:firstLine="0"/>
      </w:pPr>
      <w:r>
        <w:rPr>
          <w:rtl w:val="0"/>
        </w:rPr>
        <w:t>}</w:t>
      </w:r>
    </w:p>
    <w:p w14:paraId="00000028">
      <w:pPr>
        <w:spacing w:after="120"/>
        <w:ind w:left="360" w:firstLine="0"/>
      </w:pPr>
    </w:p>
    <w:p w14:paraId="00000029">
      <w:pPr>
        <w:spacing w:after="120"/>
        <w:ind w:left="360" w:firstLine="0"/>
      </w:pPr>
    </w:p>
    <w:p w14:paraId="0000002A">
      <w:pPr>
        <w:spacing w:after="120"/>
        <w:ind w:left="360" w:firstLine="0"/>
      </w:pPr>
      <w:r>
        <w:br w:type="page"/>
      </w:r>
    </w:p>
    <w:p w14:paraId="0000002B">
      <w:pPr>
        <w:spacing w:after="120"/>
        <w:ind w:left="360" w:firstLine="0"/>
      </w:pPr>
    </w:p>
    <w:p w14:paraId="0000002C">
      <w:pPr>
        <w:numPr>
          <w:ilvl w:val="0"/>
          <w:numId w:val="1"/>
        </w:numPr>
        <w:spacing w:before="180" w:after="120"/>
        <w:ind w:left="360"/>
      </w:pPr>
      <w:r>
        <w:rPr>
          <w:rtl w:val="0"/>
        </w:rPr>
        <w:t>Write a program to check if the first is the smallest of the 3 numbers.</w:t>
      </w:r>
    </w:p>
    <w:p w14:paraId="0000002D">
      <w:pPr>
        <w:spacing w:after="120"/>
        <w:ind w:left="360" w:firstLine="0"/>
      </w:pPr>
      <w:r>
        <w:rPr>
          <w:rtl w:val="0"/>
        </w:rPr>
        <w:t>I/P =&gt; number1, number2, number3</w:t>
      </w:r>
    </w:p>
    <w:p w14:paraId="0000002E">
      <w:pPr>
        <w:spacing w:after="120"/>
        <w:ind w:left="360" w:firstLine="0"/>
      </w:pPr>
      <w:r>
        <w:rPr>
          <w:rtl w:val="0"/>
        </w:rPr>
        <w:t>O/P =&gt; Is the first number the smallest? ____</w:t>
      </w:r>
    </w:p>
    <w:p w14:paraId="0000002F">
      <w:pPr>
        <w:spacing w:after="120"/>
        <w:ind w:left="360" w:firstLine="0"/>
      </w:pPr>
      <w:r>
        <w:rPr>
          <w:b/>
          <w:u w:val="single"/>
          <w:rtl w:val="0"/>
        </w:rPr>
        <w:t>Source Code:</w:t>
      </w:r>
    </w:p>
    <w:p w14:paraId="00000030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031">
      <w:pPr>
        <w:spacing w:after="120"/>
        <w:ind w:left="360" w:firstLine="0"/>
      </w:pPr>
    </w:p>
    <w:p w14:paraId="00000032">
      <w:pPr>
        <w:spacing w:after="120"/>
        <w:ind w:left="360" w:firstLine="0"/>
      </w:pPr>
      <w:r>
        <w:rPr>
          <w:rtl w:val="0"/>
        </w:rPr>
        <w:t>public class SmallestNumberChecking {</w:t>
      </w:r>
    </w:p>
    <w:p w14:paraId="00000033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34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35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// Create Scanner object for user input</w:t>
      </w:r>
    </w:p>
    <w:p w14:paraId="00000036">
      <w:pPr>
        <w:spacing w:after="120"/>
        <w:ind w:left="360" w:firstLine="0"/>
      </w:pPr>
      <w:r>
        <w:rPr>
          <w:rtl w:val="0"/>
        </w:rPr>
        <w:t xml:space="preserve">        Scanner scanner = new Scanner(System.in);</w:t>
      </w:r>
    </w:p>
    <w:p w14:paraId="00000037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38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// Take three numbers as input</w:t>
      </w:r>
    </w:p>
    <w:p w14:paraId="00000039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System.out.print("Enter the First Number: ");</w:t>
      </w:r>
    </w:p>
    <w:p w14:paraId="0000003A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int number1 = scanner.nextInt();</w:t>
      </w:r>
    </w:p>
    <w:p w14:paraId="0000003B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3C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System.out.print("Enter the Second Number: ");</w:t>
      </w:r>
    </w:p>
    <w:p w14:paraId="0000003D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int number2 = scanner.nextInt();</w:t>
      </w:r>
    </w:p>
    <w:p w14:paraId="0000003E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3F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System.out.print("Enter the Third Number: ");</w:t>
      </w:r>
    </w:p>
    <w:p w14:paraId="00000040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int number3 = scanner.nextInt();</w:t>
      </w:r>
    </w:p>
    <w:p w14:paraId="00000041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42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// Check if the first number is the smallest</w:t>
      </w:r>
    </w:p>
    <w:p w14:paraId="00000043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boolean isSmallest = (number1 &lt; number2 &amp;&amp; number1 &lt; number3);</w:t>
      </w:r>
    </w:p>
    <w:p w14:paraId="00000044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System.out.println("Checking if the first one is the smallest of the three inputted numbers");</w:t>
      </w:r>
    </w:p>
    <w:p w14:paraId="00000045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System.out.println(isSmallest);</w:t>
      </w:r>
    </w:p>
    <w:p w14:paraId="00000046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47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// Closing the scanner</w:t>
      </w:r>
    </w:p>
    <w:p w14:paraId="00000048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scanner.close();</w:t>
      </w:r>
    </w:p>
    <w:p w14:paraId="00000049">
      <w:pPr>
        <w:spacing w:after="120"/>
        <w:ind w:left="360" w:firstLine="0"/>
      </w:pPr>
      <w:r>
        <w:rPr>
          <w:rtl w:val="0"/>
        </w:rPr>
        <w:tab/>
      </w:r>
      <w:r>
        <w:rPr>
          <w:rtl w:val="0"/>
        </w:rPr>
        <w:t>}</w:t>
      </w:r>
    </w:p>
    <w:p w14:paraId="0000004A">
      <w:pPr>
        <w:spacing w:after="120"/>
        <w:ind w:left="360" w:firstLine="0"/>
      </w:pPr>
      <w:r>
        <w:rPr>
          <w:rtl w:val="0"/>
        </w:rPr>
        <w:t>}</w:t>
      </w:r>
    </w:p>
    <w:p w14:paraId="0000004B">
      <w:pPr>
        <w:spacing w:after="120"/>
        <w:ind w:left="360" w:firstLine="0"/>
      </w:pPr>
      <w:r>
        <w:br w:type="page"/>
      </w:r>
    </w:p>
    <w:p w14:paraId="0000004C">
      <w:pPr>
        <w:spacing w:after="120"/>
        <w:ind w:left="360" w:firstLine="0"/>
      </w:pPr>
    </w:p>
    <w:p w14:paraId="0000004D">
      <w:pPr>
        <w:numPr>
          <w:ilvl w:val="0"/>
          <w:numId w:val="1"/>
        </w:numPr>
        <w:spacing w:before="180" w:after="120"/>
        <w:ind w:left="360"/>
      </w:pPr>
      <w:r>
        <w:rPr>
          <w:rtl w:val="0"/>
        </w:rPr>
        <w:t>Write a program to check if the first, second, or third number is the largest of the three.</w:t>
      </w:r>
    </w:p>
    <w:p w14:paraId="0000004E">
      <w:pPr>
        <w:ind w:left="360" w:firstLine="0"/>
      </w:pPr>
      <w:r>
        <w:rPr>
          <w:rtl w:val="0"/>
        </w:rPr>
        <w:t>I/P =&gt; number1, number2, number3</w:t>
      </w:r>
    </w:p>
    <w:p w14:paraId="0000004F">
      <w:pPr>
        <w:ind w:left="360" w:firstLine="0"/>
      </w:pPr>
      <w:r>
        <w:rPr>
          <w:rtl w:val="0"/>
        </w:rPr>
        <w:t xml:space="preserve">O/P =&gt; </w:t>
      </w:r>
    </w:p>
    <w:p w14:paraId="00000050">
      <w:pPr>
        <w:ind w:left="360" w:firstLine="0"/>
      </w:pPr>
      <w:r>
        <w:rPr>
          <w:rtl w:val="0"/>
        </w:rPr>
        <w:t>Is the first number the largest? ____</w:t>
      </w:r>
    </w:p>
    <w:p w14:paraId="00000051">
      <w:pPr>
        <w:ind w:left="360" w:firstLine="0"/>
      </w:pPr>
      <w:r>
        <w:rPr>
          <w:rtl w:val="0"/>
        </w:rPr>
        <w:t>Is the second number the largest? ___</w:t>
      </w:r>
    </w:p>
    <w:p w14:paraId="00000052">
      <w:pPr>
        <w:ind w:left="360" w:firstLine="0"/>
      </w:pPr>
      <w:r>
        <w:rPr>
          <w:rtl w:val="0"/>
        </w:rPr>
        <w:t>Is the third number the largest? ___</w:t>
      </w:r>
    </w:p>
    <w:p w14:paraId="00000053">
      <w:pPr>
        <w:ind w:left="360" w:firstLine="0"/>
      </w:pPr>
    </w:p>
    <w:p w14:paraId="00000054">
      <w:pPr>
        <w:ind w:left="360" w:firstLine="0"/>
      </w:pPr>
      <w:r>
        <w:rPr>
          <w:b/>
          <w:u w:val="single"/>
          <w:rtl w:val="0"/>
        </w:rPr>
        <w:t>Source Code:</w:t>
      </w:r>
    </w:p>
    <w:p w14:paraId="00000055">
      <w:pPr>
        <w:ind w:left="360" w:firstLine="0"/>
      </w:pPr>
      <w:r>
        <w:rPr>
          <w:rtl w:val="0"/>
        </w:rPr>
        <w:t>import java.util.Scanner;</w:t>
      </w:r>
    </w:p>
    <w:p w14:paraId="00000056">
      <w:pPr>
        <w:ind w:left="360" w:firstLine="0"/>
      </w:pPr>
    </w:p>
    <w:p w14:paraId="00000057">
      <w:pPr>
        <w:ind w:left="360" w:firstLine="0"/>
      </w:pPr>
      <w:r>
        <w:rPr>
          <w:rtl w:val="0"/>
        </w:rPr>
        <w:t>public class LargestNumberCheck {</w:t>
      </w:r>
    </w:p>
    <w:p w14:paraId="00000058">
      <w:pPr>
        <w:ind w:left="360" w:firstLine="0"/>
      </w:pPr>
      <w:r>
        <w:rPr>
          <w:rtl w:val="0"/>
        </w:rPr>
        <w:t xml:space="preserve">    public static void main(String[] args) {</w:t>
      </w:r>
    </w:p>
    <w:p w14:paraId="00000059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5A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// Create Scanner object for user input</w:t>
      </w:r>
    </w:p>
    <w:p w14:paraId="0000005B">
      <w:pPr>
        <w:ind w:left="360" w:firstLine="0"/>
      </w:pPr>
      <w:r>
        <w:rPr>
          <w:rtl w:val="0"/>
        </w:rPr>
        <w:t xml:space="preserve">        Scanner scanner = new Scanner(System.in);</w:t>
      </w:r>
    </w:p>
    <w:p w14:paraId="0000005C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5D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// Take three numbers as input</w:t>
      </w:r>
    </w:p>
    <w:p w14:paraId="0000005E">
      <w:pPr>
        <w:ind w:left="360" w:firstLine="0"/>
      </w:pPr>
      <w:r>
        <w:rPr>
          <w:rtl w:val="0"/>
        </w:rPr>
        <w:t xml:space="preserve">        System.out.print("Enter the first number: ");</w:t>
      </w:r>
    </w:p>
    <w:p w14:paraId="0000005F">
      <w:pPr>
        <w:ind w:left="360" w:firstLine="0"/>
      </w:pPr>
      <w:r>
        <w:rPr>
          <w:rtl w:val="0"/>
        </w:rPr>
        <w:t xml:space="preserve">        int number1 = scanner.nextInt();</w:t>
      </w:r>
    </w:p>
    <w:p w14:paraId="00000060">
      <w:pPr>
        <w:ind w:left="360" w:firstLine="0"/>
      </w:pPr>
      <w:r>
        <w:rPr>
          <w:rtl w:val="0"/>
        </w:rPr>
        <w:t xml:space="preserve">        System.out.print("Enter the second number: ");</w:t>
      </w:r>
    </w:p>
    <w:p w14:paraId="00000061">
      <w:pPr>
        <w:ind w:left="360" w:firstLine="0"/>
      </w:pPr>
      <w:r>
        <w:rPr>
          <w:rtl w:val="0"/>
        </w:rPr>
        <w:t xml:space="preserve">        int number2 = scanner.nextInt();</w:t>
      </w:r>
    </w:p>
    <w:p w14:paraId="00000062">
      <w:pPr>
        <w:ind w:left="360" w:firstLine="0"/>
      </w:pPr>
      <w:r>
        <w:rPr>
          <w:rtl w:val="0"/>
        </w:rPr>
        <w:t xml:space="preserve">        System.out.print("Enter the third number: ");</w:t>
      </w:r>
    </w:p>
    <w:p w14:paraId="00000063">
      <w:pPr>
        <w:ind w:left="360" w:firstLine="0"/>
      </w:pPr>
      <w:r>
        <w:rPr>
          <w:rtl w:val="0"/>
        </w:rPr>
        <w:t xml:space="preserve">        int number3 = scanner.nextInt();</w:t>
      </w:r>
    </w:p>
    <w:p w14:paraId="00000064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65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// Checking all possible boolean permutations for number1, number2 and number3 using boolean operators</w:t>
      </w:r>
    </w:p>
    <w:p w14:paraId="00000066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System.out.println("Is the first number the largest? " + (number1 &lt; number2 &amp;&amp; number1 &gt; number3));</w:t>
      </w:r>
    </w:p>
    <w:p w14:paraId="00000067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System.out.println("Is the second number the largest? " + (number2 &gt; number1 &amp;&amp; number2 &gt; number3));</w:t>
      </w:r>
    </w:p>
    <w:p w14:paraId="00000068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System.out.println("Is the third number the largest? " + (number3 &gt; number1 &amp;&amp; number3 &gt; number2));</w:t>
      </w:r>
    </w:p>
    <w:p w14:paraId="00000069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6A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// Close scanner</w:t>
      </w:r>
    </w:p>
    <w:p w14:paraId="0000006B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scanner.close(); </w:t>
      </w:r>
    </w:p>
    <w:p w14:paraId="0000006C">
      <w:pPr>
        <w:ind w:left="360" w:firstLine="0"/>
      </w:pPr>
      <w:r>
        <w:rPr>
          <w:rtl w:val="0"/>
        </w:rPr>
        <w:t xml:space="preserve">    }</w:t>
      </w:r>
    </w:p>
    <w:p w14:paraId="0000006D">
      <w:pPr>
        <w:ind w:left="360" w:firstLine="0"/>
      </w:pPr>
      <w:r>
        <w:rPr>
          <w:rtl w:val="0"/>
        </w:rPr>
        <w:t>}</w:t>
      </w:r>
    </w:p>
    <w:p w14:paraId="0000006E">
      <w:pPr>
        <w:ind w:left="360" w:firstLine="0"/>
      </w:pPr>
      <w:r>
        <w:rPr>
          <w:rtl w:val="0"/>
        </w:rPr>
        <w:tab/>
      </w:r>
      <w:r>
        <w:rPr>
          <w:rtl w:val="0"/>
        </w:rPr>
        <w:tab/>
      </w:r>
    </w:p>
    <w:p w14:paraId="0000006F">
      <w:pPr>
        <w:ind w:left="360" w:firstLine="0"/>
      </w:pPr>
      <w:r>
        <w:br w:type="page"/>
      </w:r>
    </w:p>
    <w:p w14:paraId="00000070">
      <w:pPr>
        <w:ind w:left="360" w:firstLine="0"/>
      </w:pPr>
    </w:p>
    <w:p w14:paraId="00000071">
      <w:pPr>
        <w:numPr>
          <w:ilvl w:val="0"/>
          <w:numId w:val="1"/>
        </w:numPr>
        <w:spacing w:before="180" w:after="120"/>
        <w:ind w:left="360"/>
      </w:pPr>
      <w:r>
        <w:rPr>
          <w:rtl w:val="0"/>
        </w:rPr>
        <w:t xml:space="preserve">Write a program to check for the natural number and write the sum of n natural numbers </w:t>
      </w:r>
    </w:p>
    <w:p w14:paraId="00000072">
      <w:pPr>
        <w:spacing w:after="120"/>
        <w:ind w:left="360" w:firstLine="0"/>
      </w:pPr>
      <w:r>
        <w:rPr>
          <w:b/>
          <w:rtl w:val="0"/>
        </w:rPr>
        <w:t xml:space="preserve">Hint =&gt; </w:t>
      </w:r>
    </w:p>
    <w:p w14:paraId="00000073">
      <w:pPr>
        <w:numPr>
          <w:ilvl w:val="0"/>
          <w:numId w:val="2"/>
        </w:numPr>
        <w:spacing w:after="0" w:afterAutospacing="0"/>
        <w:ind w:left="720" w:hanging="360"/>
      </w:pPr>
      <w:r>
        <w:rPr>
          <w:rtl w:val="0"/>
        </w:rPr>
        <w:t>A Natural Number is a positive integer (1,2,3, etc) sometimes with the inclusion of 0</w:t>
      </w:r>
    </w:p>
    <w:p w14:paraId="00000074">
      <w:pPr>
        <w:numPr>
          <w:ilvl w:val="0"/>
          <w:numId w:val="2"/>
        </w:numPr>
        <w:spacing w:after="120"/>
        <w:ind w:left="720" w:hanging="360"/>
      </w:pPr>
      <w:r>
        <w:rPr>
          <w:rtl w:val="0"/>
        </w:rPr>
        <w:t xml:space="preserve">A sum of n natural numbers is n * (n+1) / 2 </w:t>
      </w:r>
    </w:p>
    <w:p w14:paraId="00000075">
      <w:pPr>
        <w:ind w:left="360" w:firstLine="0"/>
      </w:pPr>
      <w:r>
        <w:rPr>
          <w:rtl w:val="0"/>
        </w:rPr>
        <w:t>I/P =&gt; number</w:t>
      </w:r>
    </w:p>
    <w:p w14:paraId="00000076">
      <w:pPr>
        <w:ind w:left="360" w:firstLine="0"/>
      </w:pPr>
      <w:r>
        <w:rPr>
          <w:rtl w:val="0"/>
        </w:rPr>
        <w:t>O/P =&gt; If the number is a positive integer then the output is</w:t>
      </w:r>
    </w:p>
    <w:p w14:paraId="00000077">
      <w:pPr>
        <w:ind w:left="360" w:firstLine="0"/>
      </w:pPr>
      <w:r>
        <w:rPr>
          <w:rtl w:val="0"/>
        </w:rPr>
        <w:t>The sum of ___ natural numbers is ___</w:t>
      </w:r>
    </w:p>
    <w:p w14:paraId="00000078">
      <w:pPr>
        <w:ind w:left="360" w:firstLine="0"/>
      </w:pPr>
      <w:r>
        <w:rPr>
          <w:rtl w:val="0"/>
        </w:rPr>
        <w:t xml:space="preserve">Otherwise </w:t>
      </w:r>
    </w:p>
    <w:p w14:paraId="00000079">
      <w:pPr>
        <w:ind w:left="360" w:firstLine="0"/>
      </w:pPr>
      <w:r>
        <w:rPr>
          <w:rtl w:val="0"/>
        </w:rPr>
        <w:t>The number ___ is not a natural number</w:t>
      </w:r>
    </w:p>
    <w:p w14:paraId="0000007A">
      <w:pPr>
        <w:ind w:left="360" w:firstLine="0"/>
      </w:pPr>
      <w:r>
        <w:rPr>
          <w:b/>
          <w:u w:val="single"/>
          <w:rtl w:val="0"/>
        </w:rPr>
        <w:t>Source Code:</w:t>
      </w:r>
    </w:p>
    <w:p w14:paraId="0000007B">
      <w:pPr>
        <w:ind w:left="360" w:firstLine="0"/>
      </w:pPr>
      <w:r>
        <w:rPr>
          <w:rtl w:val="0"/>
        </w:rPr>
        <w:t>import java.util.Scanner;</w:t>
      </w:r>
    </w:p>
    <w:p w14:paraId="0000007C">
      <w:pPr>
        <w:ind w:left="360" w:firstLine="0"/>
      </w:pPr>
    </w:p>
    <w:p w14:paraId="0000007D">
      <w:pPr>
        <w:ind w:left="360" w:firstLine="0"/>
      </w:pPr>
      <w:r>
        <w:rPr>
          <w:rtl w:val="0"/>
        </w:rPr>
        <w:t>public class SumNaturalNumbers {</w:t>
      </w:r>
    </w:p>
    <w:p w14:paraId="0000007E">
      <w:pPr>
        <w:ind w:left="360" w:firstLine="0"/>
      </w:pPr>
      <w:r>
        <w:rPr>
          <w:rtl w:val="0"/>
        </w:rPr>
        <w:t xml:space="preserve">    public static void main(String[] args) {</w:t>
      </w:r>
    </w:p>
    <w:p w14:paraId="0000007F">
      <w:pPr>
        <w:ind w:left="360" w:firstLine="0"/>
      </w:pPr>
      <w:r>
        <w:rPr>
          <w:rtl w:val="0"/>
        </w:rPr>
        <w:t xml:space="preserve">        Scanner scanner = new Scanner(System.in); // Create Scanner object for user input</w:t>
      </w:r>
    </w:p>
    <w:p w14:paraId="00000080">
      <w:pPr>
        <w:ind w:left="360" w:firstLine="0"/>
      </w:pPr>
    </w:p>
    <w:p w14:paraId="00000081">
      <w:pPr>
        <w:ind w:left="360" w:firstLine="0"/>
      </w:pPr>
      <w:r>
        <w:rPr>
          <w:rtl w:val="0"/>
        </w:rPr>
        <w:t xml:space="preserve">        // Take input</w:t>
      </w:r>
    </w:p>
    <w:p w14:paraId="00000082">
      <w:pPr>
        <w:ind w:left="360" w:firstLine="0"/>
      </w:pPr>
      <w:r>
        <w:rPr>
          <w:rtl w:val="0"/>
        </w:rPr>
        <w:t xml:space="preserve">        System.out.print("Enter a natural number: ");</w:t>
      </w:r>
    </w:p>
    <w:p w14:paraId="00000083">
      <w:pPr>
        <w:ind w:left="360" w:firstLine="0"/>
      </w:pPr>
      <w:r>
        <w:rPr>
          <w:rtl w:val="0"/>
        </w:rPr>
        <w:t xml:space="preserve">        int n = scanner.nextInt();</w:t>
      </w:r>
    </w:p>
    <w:p w14:paraId="00000084">
      <w:pPr>
        <w:ind w:left="360" w:firstLine="0"/>
      </w:pPr>
    </w:p>
    <w:p w14:paraId="00000085">
      <w:pPr>
        <w:ind w:left="360" w:firstLine="0"/>
      </w:pPr>
      <w:r>
        <w:rPr>
          <w:rtl w:val="0"/>
        </w:rPr>
        <w:t xml:space="preserve">        // Check if it's a natural number (positive integer)</w:t>
      </w:r>
    </w:p>
    <w:p w14:paraId="00000086">
      <w:pPr>
        <w:ind w:left="360" w:firstLine="0"/>
      </w:pPr>
      <w:r>
        <w:rPr>
          <w:rtl w:val="0"/>
        </w:rPr>
        <w:t xml:space="preserve">        if (n &gt; 0) {</w:t>
      </w:r>
    </w:p>
    <w:p w14:paraId="00000087">
      <w:pPr>
        <w:ind w:left="360" w:firstLine="0"/>
      </w:pPr>
      <w:r>
        <w:rPr>
          <w:rtl w:val="0"/>
        </w:rPr>
        <w:t xml:space="preserve">            int sum = n * (n + 1) / 2; // Use formula for sum of first n natural numbers</w:t>
      </w:r>
    </w:p>
    <w:p w14:paraId="00000088">
      <w:pPr>
        <w:ind w:left="360" w:firstLine="0"/>
      </w:pPr>
      <w:r>
        <w:rPr>
          <w:rtl w:val="0"/>
        </w:rPr>
        <w:t xml:space="preserve">            System.out.println("The sum of " + n + " natural numbers is " + sum);</w:t>
      </w:r>
    </w:p>
    <w:p w14:paraId="00000089">
      <w:pPr>
        <w:ind w:left="360" w:firstLine="0"/>
      </w:pPr>
      <w:r>
        <w:rPr>
          <w:rtl w:val="0"/>
        </w:rPr>
        <w:t xml:space="preserve">        } else {</w:t>
      </w:r>
    </w:p>
    <w:p w14:paraId="0000008A">
      <w:pPr>
        <w:ind w:left="360" w:firstLine="0"/>
      </w:pPr>
      <w:r>
        <w:rPr>
          <w:rtl w:val="0"/>
        </w:rPr>
        <w:t xml:space="preserve">            System.out.println("The number " + n + " is not a natural number.");</w:t>
      </w:r>
    </w:p>
    <w:p w14:paraId="0000008B">
      <w:pPr>
        <w:ind w:left="360" w:firstLine="0"/>
      </w:pPr>
      <w:r>
        <w:rPr>
          <w:rtl w:val="0"/>
        </w:rPr>
        <w:t xml:space="preserve">        }</w:t>
      </w:r>
    </w:p>
    <w:p w14:paraId="0000008C">
      <w:pPr>
        <w:ind w:left="360" w:firstLine="0"/>
      </w:pPr>
    </w:p>
    <w:p w14:paraId="0000008D">
      <w:pPr>
        <w:ind w:left="360" w:firstLine="0"/>
      </w:pPr>
      <w:r>
        <w:rPr>
          <w:rtl w:val="0"/>
        </w:rPr>
        <w:t xml:space="preserve">        scanner.close(); // Close scanner</w:t>
      </w:r>
    </w:p>
    <w:p w14:paraId="0000008E">
      <w:pPr>
        <w:ind w:left="360" w:firstLine="0"/>
      </w:pPr>
      <w:r>
        <w:rPr>
          <w:rtl w:val="0"/>
        </w:rPr>
        <w:t xml:space="preserve">    }</w:t>
      </w:r>
    </w:p>
    <w:p w14:paraId="0000008F">
      <w:pPr>
        <w:ind w:left="360" w:firstLine="0"/>
      </w:pPr>
      <w:r>
        <w:rPr>
          <w:rtl w:val="0"/>
        </w:rPr>
        <w:t>}</w:t>
      </w:r>
    </w:p>
    <w:p w14:paraId="00000090">
      <w:pPr>
        <w:ind w:left="360" w:firstLine="0"/>
      </w:pPr>
    </w:p>
    <w:p w14:paraId="00000091">
      <w:pPr>
        <w:ind w:left="360" w:firstLine="0"/>
      </w:pPr>
    </w:p>
    <w:p w14:paraId="00000092">
      <w:pPr>
        <w:ind w:left="360" w:firstLine="0"/>
      </w:pPr>
      <w:r>
        <w:br w:type="page"/>
      </w:r>
    </w:p>
    <w:p w14:paraId="00000093">
      <w:pPr>
        <w:ind w:left="360" w:firstLine="0"/>
      </w:pPr>
    </w:p>
    <w:p w14:paraId="00000094">
      <w:pPr>
        <w:numPr>
          <w:ilvl w:val="0"/>
          <w:numId w:val="1"/>
        </w:numPr>
        <w:spacing w:before="180" w:after="120"/>
        <w:ind w:left="360"/>
      </w:pPr>
      <w:r>
        <w:rPr>
          <w:rtl w:val="0"/>
        </w:rPr>
        <w:t>Write a program to check whether a person can vote, depending on whether his/her age is greater than or equal to 18.</w:t>
      </w:r>
    </w:p>
    <w:p w14:paraId="00000095">
      <w:pPr>
        <w:spacing w:after="120"/>
        <w:ind w:left="360" w:firstLine="0"/>
      </w:pPr>
      <w:r>
        <w:rPr>
          <w:b/>
          <w:rtl w:val="0"/>
        </w:rPr>
        <w:t xml:space="preserve">Hint =&gt; </w:t>
      </w:r>
    </w:p>
    <w:p w14:paraId="00000096">
      <w:pPr>
        <w:numPr>
          <w:ilvl w:val="0"/>
          <w:numId w:val="3"/>
        </w:numPr>
        <w:spacing w:after="0" w:afterAutospacing="0"/>
        <w:ind w:left="720" w:hanging="360"/>
      </w:pPr>
      <w:r>
        <w:rPr>
          <w:rtl w:val="0"/>
        </w:rPr>
        <w:t>Get integer input from the user and store it in the age variable.</w:t>
      </w:r>
    </w:p>
    <w:p w14:paraId="00000097">
      <w:pPr>
        <w:numPr>
          <w:ilvl w:val="0"/>
          <w:numId w:val="3"/>
        </w:numPr>
        <w:spacing w:after="120"/>
        <w:ind w:left="720" w:hanging="360"/>
      </w:pPr>
      <w:r>
        <w:rPr>
          <w:rtl w:val="0"/>
        </w:rPr>
        <w:t xml:space="preserve">If the person is 18 or older, print "The person can vote." Otherwise, print "The person cannot vote." </w:t>
      </w:r>
    </w:p>
    <w:p w14:paraId="00000098">
      <w:pPr>
        <w:ind w:left="360" w:firstLine="0"/>
      </w:pPr>
      <w:r>
        <w:rPr>
          <w:rtl w:val="0"/>
        </w:rPr>
        <w:t>I/P =&gt; age</w:t>
      </w:r>
    </w:p>
    <w:p w14:paraId="00000099">
      <w:pPr>
        <w:ind w:left="360" w:firstLine="0"/>
      </w:pPr>
      <w:r>
        <w:rPr>
          <w:rtl w:val="0"/>
        </w:rPr>
        <w:t xml:space="preserve">O/P =&gt; If the person's age is greater or equal to 18 then the output is </w:t>
      </w:r>
    </w:p>
    <w:p w14:paraId="0000009A">
      <w:pPr>
        <w:ind w:left="360" w:firstLine="0"/>
      </w:pPr>
      <w:r>
        <w:rPr>
          <w:rtl w:val="0"/>
        </w:rPr>
        <w:t>The person's age is ___ and can vote.</w:t>
      </w:r>
    </w:p>
    <w:p w14:paraId="0000009B">
      <w:pPr>
        <w:ind w:left="360" w:firstLine="0"/>
      </w:pPr>
      <w:r>
        <w:rPr>
          <w:rtl w:val="0"/>
        </w:rPr>
        <w:t xml:space="preserve">Otherwise </w:t>
      </w:r>
    </w:p>
    <w:p w14:paraId="0000009C">
      <w:pPr>
        <w:ind w:left="360" w:firstLine="0"/>
      </w:pPr>
      <w:r>
        <w:rPr>
          <w:rtl w:val="0"/>
        </w:rPr>
        <w:t>The person's age is ___ and cannot vote.</w:t>
      </w:r>
    </w:p>
    <w:p w14:paraId="0000009D">
      <w:pPr>
        <w:ind w:left="360" w:firstLine="0"/>
      </w:pPr>
    </w:p>
    <w:p w14:paraId="0000009E">
      <w:pPr>
        <w:ind w:left="360" w:firstLine="0"/>
      </w:pPr>
      <w:r>
        <w:rPr>
          <w:rtl w:val="0"/>
        </w:rPr>
        <w:t>Source Code:</w:t>
      </w:r>
    </w:p>
    <w:p w14:paraId="0000009F">
      <w:pPr>
        <w:ind w:left="360" w:firstLine="0"/>
      </w:pPr>
      <w:r>
        <w:rPr>
          <w:rtl w:val="0"/>
        </w:rPr>
        <w:t>import java.util.Scanner;</w:t>
      </w:r>
    </w:p>
    <w:p w14:paraId="000000A0">
      <w:pPr>
        <w:ind w:left="360" w:firstLine="0"/>
      </w:pPr>
    </w:p>
    <w:p w14:paraId="000000A1">
      <w:pPr>
        <w:ind w:left="360" w:firstLine="0"/>
      </w:pPr>
      <w:r>
        <w:rPr>
          <w:rtl w:val="0"/>
        </w:rPr>
        <w:t>public class VotingEligibility {</w:t>
      </w:r>
    </w:p>
    <w:p w14:paraId="000000A2">
      <w:pPr>
        <w:ind w:left="360" w:firstLine="0"/>
      </w:pPr>
      <w:r>
        <w:rPr>
          <w:rtl w:val="0"/>
        </w:rPr>
        <w:t xml:space="preserve">    public static void main(String[] args) {</w:t>
      </w:r>
    </w:p>
    <w:p w14:paraId="000000A3">
      <w:pPr>
        <w:ind w:left="360" w:firstLine="0"/>
      </w:pPr>
      <w:r>
        <w:rPr>
          <w:rtl w:val="0"/>
        </w:rPr>
        <w:t xml:space="preserve">        Scanner scanner = new Scanner(System.in); // Create Scanner object for user input</w:t>
      </w:r>
    </w:p>
    <w:p w14:paraId="000000A4">
      <w:pPr>
        <w:ind w:left="360" w:firstLine="0"/>
      </w:pPr>
    </w:p>
    <w:p w14:paraId="000000A5">
      <w:pPr>
        <w:ind w:left="360" w:firstLine="0"/>
      </w:pPr>
      <w:r>
        <w:rPr>
          <w:rtl w:val="0"/>
        </w:rPr>
        <w:t xml:space="preserve">        System.out.print("Enter your age: ");</w:t>
      </w:r>
    </w:p>
    <w:p w14:paraId="000000A6">
      <w:pPr>
        <w:ind w:left="360" w:firstLine="0"/>
      </w:pPr>
      <w:r>
        <w:rPr>
          <w:rtl w:val="0"/>
        </w:rPr>
        <w:t xml:space="preserve">        int age = scanner.nextInt();</w:t>
      </w:r>
    </w:p>
    <w:p w14:paraId="000000A7">
      <w:pPr>
        <w:ind w:left="360" w:firstLine="0"/>
      </w:pPr>
    </w:p>
    <w:p w14:paraId="000000A8">
      <w:pPr>
        <w:ind w:left="360" w:firstLine="0"/>
      </w:pPr>
      <w:r>
        <w:rPr>
          <w:rtl w:val="0"/>
        </w:rPr>
        <w:t xml:space="preserve">        // Check voting eligibility</w:t>
      </w:r>
    </w:p>
    <w:p w14:paraId="000000A9">
      <w:pPr>
        <w:ind w:left="360" w:firstLine="0"/>
      </w:pPr>
      <w:r>
        <w:rPr>
          <w:rtl w:val="0"/>
        </w:rPr>
        <w:t xml:space="preserve">        if (age &gt;= 18) {</w:t>
      </w:r>
    </w:p>
    <w:p w14:paraId="000000AA">
      <w:pPr>
        <w:ind w:left="360" w:firstLine="0"/>
      </w:pPr>
      <w:r>
        <w:rPr>
          <w:rtl w:val="0"/>
        </w:rPr>
        <w:t xml:space="preserve">            System.out.println("The person's age is " + age + " and can vote.");</w:t>
      </w:r>
    </w:p>
    <w:p w14:paraId="000000AB">
      <w:pPr>
        <w:ind w:left="360" w:firstLine="0"/>
      </w:pPr>
      <w:r>
        <w:rPr>
          <w:rtl w:val="0"/>
        </w:rPr>
        <w:t xml:space="preserve">        } else {</w:t>
      </w:r>
    </w:p>
    <w:p w14:paraId="000000AC">
      <w:pPr>
        <w:ind w:left="360" w:firstLine="0"/>
      </w:pPr>
      <w:r>
        <w:rPr>
          <w:rtl w:val="0"/>
        </w:rPr>
        <w:t xml:space="preserve">            System.out.println("The person's age is " + age + " and cannot vote.");</w:t>
      </w:r>
    </w:p>
    <w:p w14:paraId="000000AD">
      <w:pPr>
        <w:ind w:left="360" w:firstLine="0"/>
      </w:pPr>
      <w:r>
        <w:rPr>
          <w:rtl w:val="0"/>
        </w:rPr>
        <w:t xml:space="preserve">        }</w:t>
      </w:r>
    </w:p>
    <w:p w14:paraId="000000AE">
      <w:pPr>
        <w:ind w:left="360" w:firstLine="0"/>
      </w:pPr>
    </w:p>
    <w:p w14:paraId="000000AF">
      <w:pPr>
        <w:ind w:left="360" w:firstLine="0"/>
      </w:pPr>
      <w:r>
        <w:rPr>
          <w:rtl w:val="0"/>
        </w:rPr>
        <w:t xml:space="preserve">        scanner.close(); // Close scanner</w:t>
      </w:r>
    </w:p>
    <w:p w14:paraId="000000B0">
      <w:pPr>
        <w:ind w:left="360" w:firstLine="0"/>
      </w:pPr>
      <w:r>
        <w:rPr>
          <w:rtl w:val="0"/>
        </w:rPr>
        <w:t xml:space="preserve">    }</w:t>
      </w:r>
    </w:p>
    <w:p w14:paraId="000000B1">
      <w:pPr>
        <w:ind w:left="360" w:firstLine="0"/>
      </w:pPr>
      <w:r>
        <w:rPr>
          <w:rtl w:val="0"/>
        </w:rPr>
        <w:t>}</w:t>
      </w:r>
    </w:p>
    <w:p w14:paraId="000000B2">
      <w:pPr>
        <w:ind w:left="360" w:firstLine="0"/>
      </w:pPr>
    </w:p>
    <w:p w14:paraId="000000B3">
      <w:pPr>
        <w:ind w:left="360" w:firstLine="0"/>
      </w:pPr>
    </w:p>
    <w:p w14:paraId="000000B4">
      <w:pPr>
        <w:spacing w:before="120" w:after="120"/>
      </w:pPr>
      <w:r>
        <w:br w:type="page"/>
      </w:r>
    </w:p>
    <w:p w14:paraId="000000B5">
      <w:pPr>
        <w:numPr>
          <w:ilvl w:val="0"/>
          <w:numId w:val="1"/>
        </w:numPr>
        <w:spacing w:after="120"/>
        <w:ind w:left="360"/>
      </w:pPr>
      <w:r>
        <w:rPr>
          <w:rtl w:val="0"/>
        </w:rPr>
        <w:t>Write a program to check whether a number is positive, negative, or zero.</w:t>
      </w:r>
    </w:p>
    <w:p w14:paraId="000000B6">
      <w:pPr>
        <w:ind w:left="360" w:firstLine="0"/>
      </w:pPr>
      <w:r>
        <w:rPr>
          <w:b/>
          <w:rtl w:val="0"/>
        </w:rPr>
        <w:t xml:space="preserve">Hint =&gt; </w:t>
      </w:r>
    </w:p>
    <w:p w14:paraId="000000B7">
      <w:pPr>
        <w:numPr>
          <w:ilvl w:val="0"/>
          <w:numId w:val="4"/>
        </w:numPr>
        <w:spacing w:after="0" w:afterAutospacing="0"/>
        <w:ind w:left="720" w:hanging="360"/>
      </w:pPr>
      <w:r>
        <w:rPr>
          <w:rtl w:val="0"/>
        </w:rPr>
        <w:t>Get integer input from the user and store it in the number variable.</w:t>
      </w:r>
    </w:p>
    <w:p w14:paraId="000000B8">
      <w:pPr>
        <w:numPr>
          <w:ilvl w:val="0"/>
          <w:numId w:val="4"/>
        </w:numPr>
        <w:spacing w:after="0" w:afterAutospacing="0"/>
        <w:ind w:left="720" w:hanging="360"/>
      </w:pPr>
      <w:r>
        <w:rPr>
          <w:rtl w:val="0"/>
        </w:rPr>
        <w:t>If the number is positive, print positive.</w:t>
      </w:r>
    </w:p>
    <w:p w14:paraId="000000B9">
      <w:pPr>
        <w:numPr>
          <w:ilvl w:val="0"/>
          <w:numId w:val="4"/>
        </w:numPr>
        <w:spacing w:after="0" w:afterAutospacing="0"/>
        <w:ind w:left="720" w:hanging="360"/>
      </w:pPr>
      <w:r>
        <w:rPr>
          <w:rtl w:val="0"/>
        </w:rPr>
        <w:t>If the number is negative, print negative.</w:t>
      </w:r>
    </w:p>
    <w:p w14:paraId="000000BA">
      <w:pPr>
        <w:numPr>
          <w:ilvl w:val="0"/>
          <w:numId w:val="4"/>
        </w:numPr>
        <w:spacing w:after="120"/>
        <w:ind w:left="720" w:hanging="360"/>
      </w:pPr>
      <w:r>
        <w:rPr>
          <w:rtl w:val="0"/>
        </w:rPr>
        <w:t xml:space="preserve">If the number is zero, print zero. </w:t>
      </w:r>
    </w:p>
    <w:p w14:paraId="000000BB">
      <w:pPr>
        <w:spacing w:after="120"/>
      </w:pPr>
      <w:r>
        <w:rPr>
          <w:rtl w:val="0"/>
        </w:rPr>
        <w:t xml:space="preserve">      Source Code:</w:t>
      </w:r>
    </w:p>
    <w:p w14:paraId="000000BC">
      <w:pPr>
        <w:spacing w:after="120"/>
      </w:pPr>
      <w:r>
        <w:rPr>
          <w:rtl w:val="0"/>
        </w:rPr>
        <w:t>import java.util.Scanner;</w:t>
      </w:r>
    </w:p>
    <w:p w14:paraId="000000BD">
      <w:pPr>
        <w:spacing w:after="120"/>
      </w:pPr>
    </w:p>
    <w:p w14:paraId="000000BE">
      <w:pPr>
        <w:spacing w:after="120"/>
      </w:pPr>
      <w:r>
        <w:rPr>
          <w:rtl w:val="0"/>
        </w:rPr>
        <w:t>public class NumberCheck {</w:t>
      </w:r>
    </w:p>
    <w:p w14:paraId="000000BF">
      <w:pPr>
        <w:spacing w:after="120"/>
      </w:pPr>
      <w:r>
        <w:rPr>
          <w:rtl w:val="0"/>
        </w:rPr>
        <w:t xml:space="preserve">    public static void main(String[] args) {</w:t>
      </w:r>
    </w:p>
    <w:p w14:paraId="000000C0">
      <w:pPr>
        <w:spacing w:after="120"/>
      </w:pPr>
      <w:r>
        <w:rPr>
          <w:rtl w:val="0"/>
        </w:rPr>
        <w:t xml:space="preserve">        Scanner scanner = new Scanner(System.in); // Create Scanner object for user input</w:t>
      </w:r>
    </w:p>
    <w:p w14:paraId="000000C1">
      <w:pPr>
        <w:spacing w:after="120"/>
      </w:pPr>
    </w:p>
    <w:p w14:paraId="000000C2">
      <w:pPr>
        <w:spacing w:after="120"/>
      </w:pPr>
      <w:r>
        <w:rPr>
          <w:rtl w:val="0"/>
        </w:rPr>
        <w:t xml:space="preserve">        System.out.print("Enter a number: ");</w:t>
      </w:r>
    </w:p>
    <w:p w14:paraId="000000C3">
      <w:pPr>
        <w:spacing w:after="120"/>
      </w:pPr>
      <w:r>
        <w:rPr>
          <w:rtl w:val="0"/>
        </w:rPr>
        <w:t xml:space="preserve">        int number = scanner.nextInt();</w:t>
      </w:r>
    </w:p>
    <w:p w14:paraId="000000C4">
      <w:pPr>
        <w:spacing w:after="120"/>
      </w:pPr>
    </w:p>
    <w:p w14:paraId="000000C5">
      <w:pPr>
        <w:spacing w:after="120"/>
      </w:pPr>
      <w:r>
        <w:rPr>
          <w:rtl w:val="0"/>
        </w:rPr>
        <w:t xml:space="preserve">        // Check whether number is positive, negative, or zero</w:t>
      </w:r>
    </w:p>
    <w:p w14:paraId="000000C6">
      <w:pPr>
        <w:spacing w:after="120"/>
      </w:pPr>
      <w:r>
        <w:rPr>
          <w:rtl w:val="0"/>
        </w:rPr>
        <w:t xml:space="preserve">        if (number &gt; 0) {</w:t>
      </w:r>
    </w:p>
    <w:p w14:paraId="000000C7">
      <w:pPr>
        <w:spacing w:after="120"/>
      </w:pPr>
      <w:r>
        <w:rPr>
          <w:rtl w:val="0"/>
        </w:rPr>
        <w:t xml:space="preserve">            System.out.println("The number is positive.");</w:t>
      </w:r>
    </w:p>
    <w:p w14:paraId="000000C8">
      <w:pPr>
        <w:spacing w:after="120"/>
      </w:pPr>
      <w:r>
        <w:rPr>
          <w:rtl w:val="0"/>
        </w:rPr>
        <w:t xml:space="preserve">        } else if (number &lt; 0) {</w:t>
      </w:r>
    </w:p>
    <w:p w14:paraId="000000C9">
      <w:pPr>
        <w:spacing w:after="120"/>
      </w:pPr>
      <w:r>
        <w:rPr>
          <w:rtl w:val="0"/>
        </w:rPr>
        <w:t xml:space="preserve">            System.out.println("The number is negative.");</w:t>
      </w:r>
    </w:p>
    <w:p w14:paraId="000000CA">
      <w:pPr>
        <w:spacing w:after="120"/>
      </w:pPr>
      <w:r>
        <w:rPr>
          <w:rtl w:val="0"/>
        </w:rPr>
        <w:t xml:space="preserve">        } else {</w:t>
      </w:r>
    </w:p>
    <w:p w14:paraId="000000CB">
      <w:pPr>
        <w:spacing w:after="120"/>
      </w:pPr>
      <w:r>
        <w:rPr>
          <w:rtl w:val="0"/>
        </w:rPr>
        <w:t xml:space="preserve">            System.out.println("The number is zero.");</w:t>
      </w:r>
    </w:p>
    <w:p w14:paraId="000000CC">
      <w:pPr>
        <w:spacing w:after="120"/>
      </w:pPr>
      <w:r>
        <w:rPr>
          <w:rtl w:val="0"/>
        </w:rPr>
        <w:t xml:space="preserve">        }</w:t>
      </w:r>
    </w:p>
    <w:p w14:paraId="000000CD">
      <w:pPr>
        <w:spacing w:after="120"/>
      </w:pPr>
    </w:p>
    <w:p w14:paraId="000000CE">
      <w:pPr>
        <w:spacing w:after="120"/>
      </w:pPr>
      <w:r>
        <w:rPr>
          <w:rtl w:val="0"/>
        </w:rPr>
        <w:t xml:space="preserve">        scanner.close(); // Close scanner</w:t>
      </w:r>
    </w:p>
    <w:p w14:paraId="000000CF">
      <w:pPr>
        <w:spacing w:after="120"/>
      </w:pPr>
      <w:r>
        <w:rPr>
          <w:rtl w:val="0"/>
        </w:rPr>
        <w:t xml:space="preserve">    }</w:t>
      </w:r>
    </w:p>
    <w:p w14:paraId="000000D0">
      <w:pPr>
        <w:spacing w:after="120"/>
      </w:pPr>
      <w:r>
        <w:rPr>
          <w:rtl w:val="0"/>
        </w:rPr>
        <w:t>}</w:t>
      </w:r>
    </w:p>
    <w:p w14:paraId="000000D1">
      <w:pPr>
        <w:spacing w:after="120"/>
      </w:pPr>
      <w:r>
        <w:rPr>
          <w:rtl w:val="0"/>
        </w:rPr>
        <w:t xml:space="preserve"> </w:t>
      </w:r>
    </w:p>
    <w:p w14:paraId="000000D2">
      <w:pPr>
        <w:spacing w:after="120"/>
      </w:pPr>
      <w:r>
        <w:br w:type="page"/>
      </w:r>
    </w:p>
    <w:p w14:paraId="000000D3">
      <w:pPr>
        <w:spacing w:after="120"/>
      </w:pPr>
    </w:p>
    <w:p w14:paraId="000000D4">
      <w:pPr>
        <w:numPr>
          <w:ilvl w:val="0"/>
          <w:numId w:val="1"/>
        </w:numPr>
        <w:spacing w:before="180" w:after="60"/>
        <w:ind w:left="360"/>
      </w:pPr>
      <w:r>
        <w:rPr>
          <w:rtl w:val="0"/>
        </w:rPr>
        <w:t xml:space="preserve">Write a program SpringSeason that takes two int values month and day from the command line and prints “It's a Spring Season” otherwise prints “Not a Spring Season”. </w:t>
      </w:r>
    </w:p>
    <w:p w14:paraId="000000D5">
      <w:pPr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D6">
      <w:pPr>
        <w:numPr>
          <w:ilvl w:val="0"/>
          <w:numId w:val="5"/>
        </w:numPr>
        <w:spacing w:after="120"/>
        <w:ind w:left="720" w:hanging="360"/>
      </w:pPr>
      <w:r>
        <w:rPr>
          <w:rtl w:val="0"/>
        </w:rPr>
        <w:t>Spring Season is from March 20 to June 20</w:t>
      </w:r>
    </w:p>
    <w:p w14:paraId="000000D7">
      <w:pPr>
        <w:spacing w:after="120"/>
      </w:pPr>
      <w:r>
        <w:rPr>
          <w:rtl w:val="0"/>
        </w:rPr>
        <w:tab/>
      </w:r>
    </w:p>
    <w:p w14:paraId="000000D8">
      <w:pPr>
        <w:spacing w:after="120"/>
      </w:pPr>
      <w:r>
        <w:rPr>
          <w:rtl w:val="0"/>
        </w:rPr>
        <w:t xml:space="preserve">      Source Code:</w:t>
      </w:r>
    </w:p>
    <w:p w14:paraId="000000D9">
      <w:pPr>
        <w:spacing w:after="120"/>
      </w:pPr>
      <w:r>
        <w:rPr>
          <w:rtl w:val="0"/>
        </w:rPr>
        <w:t>import java.util.Scanner;</w:t>
      </w:r>
    </w:p>
    <w:p w14:paraId="000000DA">
      <w:pPr>
        <w:spacing w:after="120"/>
      </w:pPr>
    </w:p>
    <w:p w14:paraId="000000DB">
      <w:pPr>
        <w:spacing w:after="120"/>
      </w:pPr>
      <w:r>
        <w:rPr>
          <w:rtl w:val="0"/>
        </w:rPr>
        <w:t>public class SpringSeasonCheck {</w:t>
      </w:r>
    </w:p>
    <w:p w14:paraId="000000DC">
      <w:pPr>
        <w:spacing w:after="120"/>
      </w:pPr>
      <w:r>
        <w:rPr>
          <w:rtl w:val="0"/>
        </w:rPr>
        <w:t xml:space="preserve">    public static void main(String[] args) {</w:t>
      </w:r>
    </w:p>
    <w:p w14:paraId="000000DD">
      <w:pPr>
        <w:spacing w:after="120"/>
      </w:pPr>
      <w:r>
        <w:rPr>
          <w:rtl w:val="0"/>
        </w:rPr>
        <w:t xml:space="preserve">        Scanner scanner = new Scanner(System.in); // Create Scanner object for user input</w:t>
      </w:r>
    </w:p>
    <w:p w14:paraId="000000DE">
      <w:pPr>
        <w:spacing w:after="120"/>
      </w:pPr>
    </w:p>
    <w:p w14:paraId="000000DF">
      <w:pPr>
        <w:spacing w:after="120"/>
      </w:pPr>
      <w:r>
        <w:rPr>
          <w:rtl w:val="0"/>
        </w:rPr>
        <w:t xml:space="preserve">        System.out.print("Enter the month (1-12): ");</w:t>
      </w:r>
    </w:p>
    <w:p w14:paraId="000000E0">
      <w:pPr>
        <w:spacing w:after="120"/>
      </w:pPr>
      <w:r>
        <w:rPr>
          <w:rtl w:val="0"/>
        </w:rPr>
        <w:t xml:space="preserve">        int month = scanner.nextInt();</w:t>
      </w:r>
    </w:p>
    <w:p w14:paraId="000000E1">
      <w:pPr>
        <w:spacing w:after="120"/>
      </w:pPr>
      <w:r>
        <w:rPr>
          <w:rtl w:val="0"/>
        </w:rPr>
        <w:t xml:space="preserve">        System.out.print("Enter the day: ");</w:t>
      </w:r>
    </w:p>
    <w:p w14:paraId="000000E2">
      <w:pPr>
        <w:spacing w:after="120"/>
      </w:pPr>
      <w:r>
        <w:rPr>
          <w:rtl w:val="0"/>
        </w:rPr>
        <w:t xml:space="preserve">        int day = scanner.nextInt();</w:t>
      </w:r>
    </w:p>
    <w:p w14:paraId="000000E3">
      <w:pPr>
        <w:spacing w:after="120"/>
      </w:pPr>
    </w:p>
    <w:p w14:paraId="000000E4">
      <w:pPr>
        <w:spacing w:after="120"/>
      </w:pPr>
      <w:r>
        <w:rPr>
          <w:rtl w:val="0"/>
        </w:rPr>
        <w:t xml:space="preserve">        // Check if it's spring season</w:t>
      </w:r>
    </w:p>
    <w:p w14:paraId="000000E5">
      <w:pPr>
        <w:spacing w:after="120"/>
      </w:pPr>
      <w:r>
        <w:rPr>
          <w:rtl w:val="0"/>
        </w:rPr>
        <w:t xml:space="preserve">        boolean isSpring = (month == 3 &amp;&amp; day &gt;= 20) || (month == 4) || (month == 5) || (month == 6 &amp;&amp; day &lt;= 20);</w:t>
      </w:r>
    </w:p>
    <w:p w14:paraId="000000E6">
      <w:pPr>
        <w:spacing w:after="120"/>
      </w:pPr>
      <w:r>
        <w:rPr>
          <w:rtl w:val="0"/>
        </w:rPr>
        <w:t xml:space="preserve">        System.out.println(isSpring ? "It's a Spring Season" : "Not a Spring Season");</w:t>
      </w:r>
    </w:p>
    <w:p w14:paraId="000000E7">
      <w:pPr>
        <w:spacing w:after="120"/>
      </w:pPr>
    </w:p>
    <w:p w14:paraId="000000E8">
      <w:pPr>
        <w:spacing w:after="120"/>
      </w:pPr>
      <w:r>
        <w:rPr>
          <w:rtl w:val="0"/>
        </w:rPr>
        <w:t xml:space="preserve">        scanner.close(); // Close scanner</w:t>
      </w:r>
    </w:p>
    <w:p w14:paraId="000000E9">
      <w:pPr>
        <w:spacing w:after="120"/>
      </w:pPr>
      <w:r>
        <w:rPr>
          <w:rtl w:val="0"/>
        </w:rPr>
        <w:t xml:space="preserve">    }</w:t>
      </w:r>
    </w:p>
    <w:p w14:paraId="000000EA">
      <w:pPr>
        <w:spacing w:after="120"/>
      </w:pPr>
      <w:r>
        <w:rPr>
          <w:rtl w:val="0"/>
        </w:rPr>
        <w:t>}</w:t>
      </w:r>
    </w:p>
    <w:p w14:paraId="000000EB">
      <w:pPr>
        <w:spacing w:after="120"/>
      </w:pPr>
    </w:p>
    <w:p w14:paraId="000000EC">
      <w:pPr>
        <w:spacing w:after="120"/>
      </w:pPr>
    </w:p>
    <w:p w14:paraId="000000ED">
      <w:pPr>
        <w:spacing w:after="120"/>
        <w:ind w:left="720" w:firstLine="0"/>
      </w:pPr>
    </w:p>
    <w:p w14:paraId="000000EE">
      <w:pPr>
        <w:spacing w:after="120"/>
        <w:ind w:left="0" w:firstLine="0"/>
      </w:pPr>
      <w:r>
        <w:br w:type="page"/>
      </w:r>
    </w:p>
    <w:p w14:paraId="000000EF">
      <w:pPr>
        <w:spacing w:after="120"/>
      </w:pPr>
    </w:p>
    <w:p w14:paraId="000000F0">
      <w:pPr>
        <w:numPr>
          <w:ilvl w:val="0"/>
          <w:numId w:val="1"/>
        </w:numPr>
        <w:spacing w:before="180" w:after="60"/>
        <w:ind w:left="360"/>
      </w:pPr>
      <w:r>
        <w:rPr>
          <w:rtl w:val="0"/>
        </w:rPr>
        <w:t xml:space="preserve">Write a program to count down the number from the user input value to 1 using a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while</w:t>
      </w:r>
      <w:r>
        <w:rPr>
          <w:rtl w:val="0"/>
        </w:rPr>
        <w:t xml:space="preserve"> loop for a rocket launch</w:t>
      </w:r>
    </w:p>
    <w:p w14:paraId="000000F1">
      <w:pPr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F2">
      <w:pPr>
        <w:numPr>
          <w:ilvl w:val="0"/>
          <w:numId w:val="6"/>
        </w:numPr>
        <w:spacing w:after="0" w:afterAutospacing="0"/>
        <w:ind w:left="720" w:hanging="360"/>
      </w:pPr>
      <w:r>
        <w:rPr>
          <w:rtl w:val="0"/>
        </w:rPr>
        <w:t>Create a variable counter to take user inputted values for the countdown.</w:t>
      </w:r>
    </w:p>
    <w:p w14:paraId="000000F3">
      <w:pPr>
        <w:numPr>
          <w:ilvl w:val="0"/>
          <w:numId w:val="6"/>
        </w:numPr>
        <w:spacing w:after="0" w:afterAutospacing="0"/>
        <w:ind w:left="720" w:hanging="360"/>
      </w:pPr>
      <w:r>
        <w:rPr>
          <w:rtl w:val="0"/>
        </w:rPr>
        <w:t xml:space="preserve">Use the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while</w:t>
      </w:r>
      <w:r>
        <w:rPr>
          <w:rtl w:val="0"/>
        </w:rPr>
        <w:t xml:space="preserve"> loop to check if the counter is 1</w:t>
      </w:r>
    </w:p>
    <w:p w14:paraId="000000F4">
      <w:pPr>
        <w:numPr>
          <w:ilvl w:val="0"/>
          <w:numId w:val="6"/>
        </w:numPr>
        <w:spacing w:after="120"/>
        <w:ind w:left="720" w:hanging="360"/>
      </w:pPr>
      <w:r>
        <w:rPr>
          <w:rtl w:val="0"/>
        </w:rPr>
        <w:t xml:space="preserve">Inside a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while</w:t>
      </w:r>
      <w:r>
        <w:rPr>
          <w:rtl w:val="0"/>
        </w:rPr>
        <w:t xml:space="preserve"> loop, print the value of the counter and decrement the counter.</w:t>
      </w:r>
    </w:p>
    <w:p w14:paraId="000000F5">
      <w:pPr>
        <w:spacing w:after="120"/>
        <w:ind w:left="720" w:firstLine="0"/>
      </w:pPr>
    </w:p>
    <w:p w14:paraId="000000F6">
      <w:pPr>
        <w:spacing w:after="120"/>
        <w:ind w:left="0" w:firstLine="0"/>
      </w:pPr>
      <w:r>
        <w:rPr>
          <w:rtl w:val="0"/>
        </w:rPr>
        <w:t xml:space="preserve">      Source Code:</w:t>
      </w:r>
    </w:p>
    <w:p w14:paraId="000000F7">
      <w:pPr>
        <w:spacing w:after="120"/>
      </w:pPr>
      <w:r>
        <w:rPr>
          <w:rtl w:val="0"/>
        </w:rPr>
        <w:t>import java.util.Scanner;</w:t>
      </w:r>
    </w:p>
    <w:p w14:paraId="000000F8">
      <w:pPr>
        <w:spacing w:after="120"/>
      </w:pPr>
    </w:p>
    <w:p w14:paraId="000000F9">
      <w:pPr>
        <w:spacing w:after="120"/>
      </w:pPr>
      <w:r>
        <w:rPr>
          <w:rtl w:val="0"/>
        </w:rPr>
        <w:t>public class CountdownWhile {</w:t>
      </w:r>
    </w:p>
    <w:p w14:paraId="000000FA">
      <w:pPr>
        <w:spacing w:after="120"/>
      </w:pPr>
      <w:r>
        <w:rPr>
          <w:rtl w:val="0"/>
        </w:rPr>
        <w:t xml:space="preserve">    public static void main(String[] args) {</w:t>
      </w:r>
    </w:p>
    <w:p w14:paraId="000000FB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0FC">
      <w:pPr>
        <w:spacing w:after="120"/>
      </w:pPr>
      <w:r>
        <w:rPr>
          <w:rtl w:val="0"/>
        </w:rPr>
        <w:t xml:space="preserve">        </w:t>
      </w:r>
    </w:p>
    <w:p w14:paraId="000000FD">
      <w:pPr>
        <w:spacing w:after="120"/>
      </w:pPr>
      <w:r>
        <w:rPr>
          <w:rtl w:val="0"/>
        </w:rPr>
        <w:t xml:space="preserve">        System.out.print("Enter countdown start number: ");</w:t>
      </w:r>
    </w:p>
    <w:p w14:paraId="000000FE">
      <w:pPr>
        <w:spacing w:after="120"/>
      </w:pPr>
      <w:r>
        <w:rPr>
          <w:rtl w:val="0"/>
        </w:rPr>
        <w:t xml:space="preserve">        int counter = scanner.nextInt();</w:t>
      </w:r>
    </w:p>
    <w:p w14:paraId="000000FF">
      <w:pPr>
        <w:spacing w:after="120"/>
      </w:pPr>
    </w:p>
    <w:p w14:paraId="00000100">
      <w:pPr>
        <w:spacing w:after="120"/>
      </w:pPr>
      <w:r>
        <w:rPr>
          <w:rtl w:val="0"/>
        </w:rPr>
        <w:t xml:space="preserve">        while (counter &gt;= 1) {</w:t>
      </w:r>
    </w:p>
    <w:p w14:paraId="00000101">
      <w:pPr>
        <w:spacing w:after="120"/>
      </w:pPr>
      <w:r>
        <w:rPr>
          <w:rtl w:val="0"/>
        </w:rPr>
        <w:t xml:space="preserve">            System.out.println(counter);</w:t>
      </w:r>
    </w:p>
    <w:p w14:paraId="00000102">
      <w:pPr>
        <w:spacing w:after="120"/>
      </w:pPr>
      <w:r>
        <w:rPr>
          <w:rtl w:val="0"/>
        </w:rPr>
        <w:t xml:space="preserve">            counter--; // Decrement counter</w:t>
      </w:r>
    </w:p>
    <w:p w14:paraId="00000103">
      <w:pPr>
        <w:spacing w:after="120"/>
      </w:pPr>
      <w:r>
        <w:rPr>
          <w:rtl w:val="0"/>
        </w:rPr>
        <w:t xml:space="preserve">        }</w:t>
      </w:r>
    </w:p>
    <w:p w14:paraId="00000104">
      <w:pPr>
        <w:spacing w:after="120"/>
      </w:pPr>
      <w:r>
        <w:rPr>
          <w:rtl w:val="0"/>
        </w:rPr>
        <w:t xml:space="preserve">        System.out.println("Liftoff! ");</w:t>
      </w:r>
    </w:p>
    <w:p w14:paraId="00000105">
      <w:pPr>
        <w:spacing w:after="120"/>
      </w:pPr>
    </w:p>
    <w:p w14:paraId="00000106">
      <w:pPr>
        <w:spacing w:after="120"/>
      </w:pPr>
      <w:r>
        <w:rPr>
          <w:rtl w:val="0"/>
        </w:rPr>
        <w:t xml:space="preserve">        scanner.close();</w:t>
      </w:r>
    </w:p>
    <w:p w14:paraId="00000107">
      <w:pPr>
        <w:spacing w:after="120"/>
      </w:pPr>
      <w:r>
        <w:rPr>
          <w:rtl w:val="0"/>
        </w:rPr>
        <w:t xml:space="preserve">    }</w:t>
      </w:r>
    </w:p>
    <w:p w14:paraId="00000108">
      <w:pPr>
        <w:spacing w:after="120"/>
      </w:pPr>
      <w:r>
        <w:rPr>
          <w:rtl w:val="0"/>
        </w:rPr>
        <w:t>}</w:t>
      </w:r>
    </w:p>
    <w:p w14:paraId="00000109">
      <w:pPr>
        <w:spacing w:after="120"/>
      </w:pPr>
    </w:p>
    <w:p w14:paraId="0000010A">
      <w:pPr>
        <w:spacing w:after="120"/>
        <w:ind w:left="0" w:firstLine="0"/>
      </w:pPr>
      <w:r>
        <w:br w:type="page"/>
      </w:r>
    </w:p>
    <w:p w14:paraId="0000010B">
      <w:pPr>
        <w:spacing w:after="120"/>
      </w:pPr>
    </w:p>
    <w:p w14:paraId="0000010C">
      <w:pPr>
        <w:numPr>
          <w:ilvl w:val="0"/>
          <w:numId w:val="1"/>
        </w:numPr>
        <w:spacing w:before="180" w:after="60"/>
        <w:ind w:left="360"/>
      </w:pPr>
      <w:r>
        <w:rPr>
          <w:rtl w:val="0"/>
        </w:rPr>
        <w:t xml:space="preserve">Rewrite program 8 to do the countdown using the </w:t>
      </w:r>
      <w:r>
        <w:rPr>
          <w:b/>
          <w:i/>
          <w:color w:val="222222"/>
          <w:rtl w:val="0"/>
        </w:rPr>
        <w:t>for-</w:t>
      </w:r>
      <w:r>
        <w:rPr>
          <w:rtl w:val="0"/>
        </w:rPr>
        <w:t>loop</w:t>
      </w:r>
    </w:p>
    <w:p w14:paraId="0000010D">
      <w:pPr>
        <w:spacing w:before="180" w:after="60"/>
        <w:ind w:left="720" w:firstLine="0"/>
      </w:pPr>
    </w:p>
    <w:p w14:paraId="0000010E">
      <w:pPr>
        <w:spacing w:before="180" w:after="60"/>
        <w:ind w:left="0" w:firstLine="0"/>
      </w:pPr>
      <w:r>
        <w:rPr>
          <w:rtl w:val="0"/>
        </w:rPr>
        <w:t>Source Code:</w:t>
      </w:r>
    </w:p>
    <w:p w14:paraId="0000010F">
      <w:pPr>
        <w:spacing w:before="180" w:after="60"/>
      </w:pPr>
      <w:r>
        <w:rPr>
          <w:rtl w:val="0"/>
        </w:rPr>
        <w:t>import java.util.Scanner;</w:t>
      </w:r>
    </w:p>
    <w:p w14:paraId="00000110">
      <w:pPr>
        <w:spacing w:before="180" w:after="60"/>
      </w:pPr>
    </w:p>
    <w:p w14:paraId="00000111">
      <w:pPr>
        <w:spacing w:before="180" w:after="60"/>
      </w:pPr>
      <w:r>
        <w:rPr>
          <w:rtl w:val="0"/>
        </w:rPr>
        <w:t>public class CountdownFor {</w:t>
      </w:r>
    </w:p>
    <w:p w14:paraId="00000112">
      <w:pPr>
        <w:spacing w:before="180" w:after="60"/>
      </w:pPr>
      <w:r>
        <w:rPr>
          <w:rtl w:val="0"/>
        </w:rPr>
        <w:t xml:space="preserve">    public static void main(String[] args) {</w:t>
      </w:r>
    </w:p>
    <w:p w14:paraId="00000113">
      <w:pPr>
        <w:spacing w:before="180" w:after="60"/>
      </w:pPr>
      <w:r>
        <w:rPr>
          <w:rtl w:val="0"/>
        </w:rPr>
        <w:t xml:space="preserve">        Scanner scanner = new Scanner(System.in);</w:t>
      </w:r>
    </w:p>
    <w:p w14:paraId="00000114">
      <w:pPr>
        <w:spacing w:before="180" w:after="60"/>
      </w:pPr>
    </w:p>
    <w:p w14:paraId="00000115">
      <w:pPr>
        <w:spacing w:before="180" w:after="60"/>
      </w:pPr>
      <w:r>
        <w:rPr>
          <w:rtl w:val="0"/>
        </w:rPr>
        <w:t xml:space="preserve">        System.out.print("Enter countdown start number: ");</w:t>
      </w:r>
    </w:p>
    <w:p w14:paraId="00000116">
      <w:pPr>
        <w:spacing w:before="180" w:after="60"/>
      </w:pPr>
      <w:r>
        <w:rPr>
          <w:rtl w:val="0"/>
        </w:rPr>
        <w:t xml:space="preserve">        int counter = scanner.nextInt();</w:t>
      </w:r>
    </w:p>
    <w:p w14:paraId="00000117">
      <w:pPr>
        <w:spacing w:before="180" w:after="60"/>
      </w:pPr>
    </w:p>
    <w:p w14:paraId="00000118">
      <w:pPr>
        <w:spacing w:before="180" w:after="60"/>
      </w:pPr>
      <w:r>
        <w:rPr>
          <w:rtl w:val="0"/>
        </w:rPr>
        <w:t xml:space="preserve">        for (int i = counter; i &gt;= 1; i--) {</w:t>
      </w:r>
    </w:p>
    <w:p w14:paraId="00000119">
      <w:pPr>
        <w:spacing w:before="180" w:after="60"/>
      </w:pPr>
      <w:r>
        <w:rPr>
          <w:rtl w:val="0"/>
        </w:rPr>
        <w:t xml:space="preserve">            System.out.println(i);</w:t>
      </w:r>
    </w:p>
    <w:p w14:paraId="0000011A">
      <w:pPr>
        <w:spacing w:before="180" w:after="60"/>
      </w:pPr>
      <w:r>
        <w:rPr>
          <w:rtl w:val="0"/>
        </w:rPr>
        <w:t xml:space="preserve">        }</w:t>
      </w:r>
    </w:p>
    <w:p w14:paraId="0000011B">
      <w:pPr>
        <w:spacing w:before="180" w:after="60"/>
      </w:pPr>
      <w:r>
        <w:rPr>
          <w:rtl w:val="0"/>
        </w:rPr>
        <w:t xml:space="preserve">        System.out.println("Liftoff! ");</w:t>
      </w:r>
    </w:p>
    <w:p w14:paraId="0000011C">
      <w:pPr>
        <w:spacing w:before="180" w:after="60"/>
      </w:pPr>
    </w:p>
    <w:p w14:paraId="0000011D">
      <w:pPr>
        <w:spacing w:before="180" w:after="60"/>
      </w:pPr>
      <w:r>
        <w:rPr>
          <w:rtl w:val="0"/>
        </w:rPr>
        <w:t xml:space="preserve">        scanner.close();</w:t>
      </w:r>
    </w:p>
    <w:p w14:paraId="0000011E">
      <w:pPr>
        <w:spacing w:before="180" w:after="60"/>
      </w:pPr>
      <w:r>
        <w:rPr>
          <w:rtl w:val="0"/>
        </w:rPr>
        <w:t xml:space="preserve">    }</w:t>
      </w:r>
    </w:p>
    <w:p w14:paraId="0000011F">
      <w:pPr>
        <w:spacing w:before="180" w:after="60"/>
      </w:pPr>
      <w:r>
        <w:rPr>
          <w:rtl w:val="0"/>
        </w:rPr>
        <w:t>}</w:t>
      </w:r>
    </w:p>
    <w:p w14:paraId="00000120">
      <w:pPr>
        <w:spacing w:before="180" w:after="60"/>
      </w:pPr>
    </w:p>
    <w:p w14:paraId="00000121">
      <w:pPr>
        <w:spacing w:before="180" w:after="60"/>
        <w:ind w:left="0" w:firstLine="0"/>
      </w:pPr>
      <w:r>
        <w:br w:type="page"/>
      </w:r>
    </w:p>
    <w:p w14:paraId="00000122">
      <w:pPr>
        <w:spacing w:before="180" w:after="60"/>
      </w:pPr>
    </w:p>
    <w:p w14:paraId="00000123">
      <w:pPr>
        <w:numPr>
          <w:ilvl w:val="0"/>
          <w:numId w:val="1"/>
        </w:numPr>
        <w:spacing w:before="180" w:after="60"/>
        <w:ind w:left="360"/>
      </w:pPr>
      <w:r>
        <w:rPr>
          <w:rtl w:val="0"/>
        </w:rPr>
        <w:t>Write a program to find the sum of numbers until the user enters 0</w:t>
      </w:r>
    </w:p>
    <w:p w14:paraId="00000124">
      <w:pPr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25">
      <w:pPr>
        <w:numPr>
          <w:ilvl w:val="0"/>
          <w:numId w:val="7"/>
        </w:numPr>
        <w:spacing w:after="0" w:afterAutospacing="0"/>
        <w:ind w:left="720" w:hanging="360"/>
      </w:pPr>
      <w:r>
        <w:rPr>
          <w:rtl w:val="0"/>
        </w:rPr>
        <w:t>Create a variable total of type double initialize to 0.0. Also, create a variable to store the double value the user enters</w:t>
      </w:r>
    </w:p>
    <w:p w14:paraId="00000126">
      <w:pPr>
        <w:numPr>
          <w:ilvl w:val="0"/>
          <w:numId w:val="7"/>
        </w:numPr>
        <w:spacing w:after="0" w:afterAutospacing="0"/>
        <w:ind w:left="720" w:hanging="360"/>
      </w:pPr>
      <w:r>
        <w:rPr>
          <w:rtl w:val="0"/>
        </w:rPr>
        <w:t xml:space="preserve">Use the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while</w:t>
      </w:r>
      <w:r>
        <w:rPr>
          <w:rtl w:val="0"/>
        </w:rPr>
        <w:t xml:space="preserve"> loop to check if the user entered is 0</w:t>
      </w:r>
    </w:p>
    <w:p w14:paraId="00000127">
      <w:pPr>
        <w:numPr>
          <w:ilvl w:val="0"/>
          <w:numId w:val="7"/>
        </w:numPr>
        <w:spacing w:after="0" w:afterAutospacing="0"/>
        <w:ind w:left="720" w:hanging="360"/>
      </w:pPr>
      <w:r>
        <w:rPr>
          <w:rtl w:val="0"/>
        </w:rPr>
        <w:t>If the user entered value is not 0 then inside the while block add user entered value to the total and ask the user to input again</w:t>
      </w:r>
    </w:p>
    <w:p w14:paraId="00000128">
      <w:pPr>
        <w:numPr>
          <w:ilvl w:val="0"/>
          <w:numId w:val="7"/>
        </w:numPr>
        <w:spacing w:after="120"/>
        <w:ind w:left="720" w:hanging="360"/>
      </w:pPr>
      <w:r>
        <w:rPr>
          <w:rtl w:val="0"/>
        </w:rPr>
        <w:t>The loop will continue till the user enters zero and outside the loop display the total value</w:t>
      </w:r>
    </w:p>
    <w:p w14:paraId="00000129">
      <w:pPr>
        <w:spacing w:after="120"/>
        <w:ind w:left="720" w:firstLine="0"/>
      </w:pPr>
    </w:p>
    <w:p w14:paraId="0000012A">
      <w:pPr>
        <w:spacing w:after="120"/>
        <w:ind w:left="0" w:firstLine="0"/>
      </w:pPr>
      <w:r>
        <w:rPr>
          <w:rtl w:val="0"/>
        </w:rPr>
        <w:t xml:space="preserve">      Source Code:</w:t>
      </w:r>
    </w:p>
    <w:p w14:paraId="0000012B">
      <w:pPr>
        <w:spacing w:after="120"/>
      </w:pPr>
      <w:r>
        <w:rPr>
          <w:rtl w:val="0"/>
        </w:rPr>
        <w:t>import java.util.Scanner;</w:t>
      </w:r>
    </w:p>
    <w:p w14:paraId="0000012C">
      <w:pPr>
        <w:spacing w:after="120"/>
      </w:pPr>
    </w:p>
    <w:p w14:paraId="0000012D">
      <w:pPr>
        <w:spacing w:after="120"/>
      </w:pPr>
      <w:r>
        <w:rPr>
          <w:rtl w:val="0"/>
        </w:rPr>
        <w:t>public class SumUntilZero {</w:t>
      </w:r>
    </w:p>
    <w:p w14:paraId="0000012E">
      <w:pPr>
        <w:spacing w:after="120"/>
      </w:pPr>
      <w:r>
        <w:rPr>
          <w:rtl w:val="0"/>
        </w:rPr>
        <w:t xml:space="preserve">    public static void main(String[] args) {</w:t>
      </w:r>
    </w:p>
    <w:p w14:paraId="0000012F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130">
      <w:pPr>
        <w:spacing w:after="120"/>
      </w:pPr>
      <w:r>
        <w:rPr>
          <w:rtl w:val="0"/>
        </w:rPr>
        <w:t xml:space="preserve">        double total = 0.0;</w:t>
      </w:r>
    </w:p>
    <w:p w14:paraId="00000131">
      <w:pPr>
        <w:spacing w:after="120"/>
      </w:pPr>
    </w:p>
    <w:p w14:paraId="00000132">
      <w:pPr>
        <w:spacing w:after="120"/>
      </w:pPr>
      <w:r>
        <w:rPr>
          <w:rtl w:val="0"/>
        </w:rPr>
        <w:t xml:space="preserve">        while (true) {</w:t>
      </w:r>
    </w:p>
    <w:p w14:paraId="00000133">
      <w:pPr>
        <w:spacing w:after="120"/>
      </w:pPr>
      <w:r>
        <w:rPr>
          <w:rtl w:val="0"/>
        </w:rPr>
        <w:t xml:space="preserve">            System.out.print("Enter a number (0 to stop): ");</w:t>
      </w:r>
    </w:p>
    <w:p w14:paraId="00000134">
      <w:pPr>
        <w:spacing w:after="120"/>
      </w:pPr>
      <w:r>
        <w:rPr>
          <w:rtl w:val="0"/>
        </w:rPr>
        <w:t xml:space="preserve">            double number = scanner.nextDouble();</w:t>
      </w:r>
    </w:p>
    <w:p w14:paraId="00000135">
      <w:pPr>
        <w:spacing w:after="120"/>
      </w:pPr>
      <w:r>
        <w:rPr>
          <w:rtl w:val="0"/>
        </w:rPr>
        <w:t xml:space="preserve">            if (number == 0) break; // Stop loop when user enters 0</w:t>
      </w:r>
    </w:p>
    <w:p w14:paraId="00000136">
      <w:pPr>
        <w:spacing w:after="120"/>
      </w:pPr>
      <w:r>
        <w:rPr>
          <w:rtl w:val="0"/>
        </w:rPr>
        <w:t xml:space="preserve">            total += number;</w:t>
      </w:r>
    </w:p>
    <w:p w14:paraId="00000137">
      <w:pPr>
        <w:spacing w:after="120"/>
      </w:pPr>
      <w:r>
        <w:rPr>
          <w:rtl w:val="0"/>
        </w:rPr>
        <w:t xml:space="preserve">        }</w:t>
      </w:r>
    </w:p>
    <w:p w14:paraId="00000138">
      <w:pPr>
        <w:spacing w:after="120"/>
      </w:pPr>
    </w:p>
    <w:p w14:paraId="00000139">
      <w:pPr>
        <w:spacing w:after="120"/>
      </w:pPr>
      <w:r>
        <w:rPr>
          <w:rtl w:val="0"/>
        </w:rPr>
        <w:t xml:space="preserve">        System.out.println("Total sum: " + total);</w:t>
      </w:r>
    </w:p>
    <w:p w14:paraId="0000013A">
      <w:pPr>
        <w:spacing w:after="120"/>
      </w:pPr>
      <w:r>
        <w:rPr>
          <w:rtl w:val="0"/>
        </w:rPr>
        <w:t xml:space="preserve">        scanner.close();</w:t>
      </w:r>
    </w:p>
    <w:p w14:paraId="0000013B">
      <w:pPr>
        <w:spacing w:after="120"/>
      </w:pPr>
      <w:r>
        <w:rPr>
          <w:rtl w:val="0"/>
        </w:rPr>
        <w:t xml:space="preserve">    }</w:t>
      </w:r>
    </w:p>
    <w:p w14:paraId="0000013C">
      <w:pPr>
        <w:spacing w:after="120"/>
      </w:pPr>
      <w:r>
        <w:rPr>
          <w:rtl w:val="0"/>
        </w:rPr>
        <w:t>}</w:t>
      </w:r>
    </w:p>
    <w:p w14:paraId="0000013D">
      <w:pPr>
        <w:spacing w:after="120"/>
      </w:pPr>
    </w:p>
    <w:p w14:paraId="0000013E">
      <w:pPr>
        <w:spacing w:after="120"/>
        <w:ind w:left="0" w:firstLine="0"/>
      </w:pPr>
    </w:p>
    <w:p w14:paraId="0000013F">
      <w:pPr>
        <w:spacing w:after="120"/>
        <w:ind w:left="720" w:firstLine="0"/>
      </w:pPr>
      <w:r>
        <w:br w:type="page"/>
      </w:r>
    </w:p>
    <w:p w14:paraId="00000140">
      <w:pPr>
        <w:spacing w:after="120"/>
        <w:ind w:left="720" w:firstLine="0"/>
      </w:pPr>
    </w:p>
    <w:p w14:paraId="00000141">
      <w:pPr>
        <w:numPr>
          <w:ilvl w:val="0"/>
          <w:numId w:val="1"/>
        </w:numPr>
        <w:spacing w:before="180" w:after="60"/>
        <w:ind w:left="360"/>
      </w:pPr>
      <w:r>
        <w:rPr>
          <w:rtl w:val="0"/>
        </w:rPr>
        <w:t xml:space="preserve">Rewrite the program 10 to find the sum until the user enters 0 or a negative number using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while</w:t>
      </w:r>
      <w:r>
        <w:rPr>
          <w:rtl w:val="0"/>
        </w:rPr>
        <w:t xml:space="preserve"> loop and break statement</w:t>
      </w:r>
    </w:p>
    <w:p w14:paraId="00000142">
      <w:pPr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43">
      <w:pPr>
        <w:numPr>
          <w:ilvl w:val="0"/>
          <w:numId w:val="8"/>
        </w:numPr>
        <w:spacing w:after="0" w:afterAutospacing="0"/>
        <w:ind w:left="720" w:hanging="360"/>
      </w:pPr>
      <w:r>
        <w:rPr>
          <w:rtl w:val="0"/>
        </w:rPr>
        <w:t xml:space="preserve">Use infinite while loop as in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while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 xml:space="preserve"> (true)</w:t>
      </w:r>
    </w:p>
    <w:p w14:paraId="00000144">
      <w:pPr>
        <w:numPr>
          <w:ilvl w:val="0"/>
          <w:numId w:val="8"/>
        </w:numPr>
        <w:spacing w:after="120"/>
        <w:ind w:left="720" w:hanging="360"/>
      </w:pPr>
      <w:r>
        <w:rPr>
          <w:rtl w:val="0"/>
        </w:rPr>
        <w:t xml:space="preserve">Take the user entry and check if the user entered 0 or a negative number to break the loop using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break;</w:t>
      </w:r>
    </w:p>
    <w:p w14:paraId="00000145">
      <w:pPr>
        <w:spacing w:after="120"/>
        <w:ind w:left="0"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 w:val="0"/>
        </w:rPr>
        <w:t>Source Code:</w:t>
      </w:r>
    </w:p>
    <w:p w14:paraId="00000146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>import java.util.Scanner;</w:t>
      </w:r>
    </w:p>
    <w:p w14:paraId="00000147">
      <w:pPr>
        <w:spacing w:after="120"/>
        <w:rPr>
          <w:sz w:val="24"/>
          <w:szCs w:val="24"/>
        </w:rPr>
      </w:pPr>
    </w:p>
    <w:p w14:paraId="00000148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>public class SumUntilNegative {</w:t>
      </w:r>
    </w:p>
    <w:p w14:paraId="00000149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public static void main(String[] args) {</w:t>
      </w:r>
    </w:p>
    <w:p w14:paraId="0000014A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Scanner scanner = new Scanner(System.in);</w:t>
      </w:r>
    </w:p>
    <w:p w14:paraId="0000014B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double total = 0.0;</w:t>
      </w:r>
    </w:p>
    <w:p w14:paraId="0000014C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</w:p>
    <w:p w14:paraId="0000014D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while (true) {</w:t>
      </w:r>
    </w:p>
    <w:p w14:paraId="0000014E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System.out.print("Enter a number (0 or negative to stop): ");</w:t>
      </w:r>
    </w:p>
    <w:p w14:paraId="0000014F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double number = scanner.nextDouble();</w:t>
      </w:r>
    </w:p>
    <w:p w14:paraId="00000150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</w:p>
    <w:p w14:paraId="00000151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// Break if user enters 0 or any negative number</w:t>
      </w:r>
    </w:p>
    <w:p w14:paraId="00000152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if (number &lt;=0) break;</w:t>
      </w:r>
    </w:p>
    <w:p w14:paraId="00000153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</w:p>
    <w:p w14:paraId="00000154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// Add the number to keep the loop going</w:t>
      </w:r>
    </w:p>
    <w:p w14:paraId="00000155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total += number;</w:t>
      </w:r>
    </w:p>
    <w:p w14:paraId="00000156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</w:p>
    <w:p w14:paraId="00000157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}</w:t>
      </w:r>
    </w:p>
    <w:p w14:paraId="00000158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</w:p>
    <w:p w14:paraId="00000159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System.out.println("Total sum: " + total");</w:t>
      </w:r>
    </w:p>
    <w:p w14:paraId="0000015A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scanner.close();</w:t>
      </w:r>
    </w:p>
    <w:p w14:paraId="0000015B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</w:p>
    <w:p w14:paraId="0000015C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}</w:t>
      </w:r>
    </w:p>
    <w:p w14:paraId="0000015D">
      <w:pPr>
        <w:spacing w:after="120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15E">
      <w:pPr>
        <w:spacing w:after="120"/>
        <w:ind w:left="0" w:firstLine="0"/>
        <w:rPr>
          <w:sz w:val="24"/>
          <w:szCs w:val="24"/>
        </w:rPr>
      </w:pPr>
    </w:p>
    <w:p w14:paraId="0000015F">
      <w:pPr>
        <w:spacing w:after="120"/>
        <w:ind w:left="720" w:firstLine="0"/>
        <w:rPr>
          <w:rFonts w:ascii="Roboto Mono" w:hAnsi="Roboto Mono" w:eastAsia="Roboto Mono" w:cs="Roboto Mono"/>
          <w:color w:val="1967D2"/>
          <w:sz w:val="18"/>
          <w:szCs w:val="18"/>
        </w:rPr>
      </w:pPr>
      <w:r>
        <w:br w:type="page"/>
      </w:r>
    </w:p>
    <w:p w14:paraId="00000160">
      <w:pPr>
        <w:spacing w:after="120"/>
        <w:ind w:left="720" w:firstLine="0"/>
        <w:rPr>
          <w:rFonts w:ascii="Roboto Mono" w:hAnsi="Roboto Mono" w:eastAsia="Roboto Mono" w:cs="Roboto Mono"/>
          <w:color w:val="1967D2"/>
          <w:sz w:val="18"/>
          <w:szCs w:val="18"/>
        </w:rPr>
      </w:pPr>
    </w:p>
    <w:p w14:paraId="00000161">
      <w:pPr>
        <w:numPr>
          <w:ilvl w:val="0"/>
          <w:numId w:val="1"/>
        </w:numPr>
        <w:spacing w:before="180" w:after="60"/>
        <w:ind w:left="360"/>
      </w:pPr>
      <w:r>
        <w:rPr>
          <w:rtl w:val="0"/>
        </w:rPr>
        <w:t xml:space="preserve">Write a program to find the sum of n natural numbers using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while</w:t>
      </w:r>
      <w:r>
        <w:rPr>
          <w:rtl w:val="0"/>
        </w:rPr>
        <w:t xml:space="preserve"> loop compare the result with the formulae n*(n+1)/2 and show the result from both computations was correct. </w:t>
      </w:r>
    </w:p>
    <w:p w14:paraId="00000162">
      <w:pPr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63">
      <w:pPr>
        <w:numPr>
          <w:ilvl w:val="0"/>
          <w:numId w:val="9"/>
        </w:numPr>
        <w:spacing w:after="0" w:afterAutospacing="0"/>
        <w:ind w:left="720" w:hanging="360"/>
      </w:pPr>
      <w:r>
        <w:rPr>
          <w:rtl w:val="0"/>
        </w:rPr>
        <w:t>Take the user input number and check whether it's a Natural number</w:t>
      </w:r>
    </w:p>
    <w:p w14:paraId="00000164">
      <w:pPr>
        <w:numPr>
          <w:ilvl w:val="0"/>
          <w:numId w:val="9"/>
        </w:numPr>
        <w:spacing w:after="0" w:afterAutospacing="0"/>
        <w:ind w:left="720" w:hanging="360"/>
      </w:pPr>
      <w:r>
        <w:rPr>
          <w:rtl w:val="0"/>
        </w:rPr>
        <w:t xml:space="preserve">If it's a natural number Compute using formulae as well as compute using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while</w:t>
      </w:r>
      <w:r>
        <w:rPr>
          <w:rtl w:val="0"/>
        </w:rPr>
        <w:t xml:space="preserve"> loop</w:t>
      </w:r>
    </w:p>
    <w:p w14:paraId="00000165">
      <w:pPr>
        <w:numPr>
          <w:ilvl w:val="0"/>
          <w:numId w:val="9"/>
        </w:numPr>
        <w:spacing w:after="120"/>
        <w:ind w:left="720" w:hanging="360"/>
      </w:pPr>
      <w:r>
        <w:rPr>
          <w:rtl w:val="0"/>
        </w:rPr>
        <w:t>Compare the two results and print the result</w:t>
      </w:r>
    </w:p>
    <w:p w14:paraId="00000166">
      <w:pPr>
        <w:spacing w:after="120"/>
        <w:ind w:left="0" w:firstLine="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167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>import java.util.Scanner;</w:t>
      </w:r>
    </w:p>
    <w:p w14:paraId="00000168">
      <w:pPr>
        <w:spacing w:after="120"/>
        <w:rPr>
          <w:sz w:val="20"/>
          <w:szCs w:val="20"/>
        </w:rPr>
      </w:pPr>
    </w:p>
    <w:p w14:paraId="00000169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>public class SumNaturalNumbersWhile {</w:t>
      </w:r>
    </w:p>
    <w:p w14:paraId="0000016A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public static void main(String[] args) {</w:t>
      </w:r>
    </w:p>
    <w:p w14:paraId="0000016B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Scanner scanner = new Scanner(System.in);</w:t>
      </w:r>
    </w:p>
    <w:p w14:paraId="0000016C">
      <w:pPr>
        <w:spacing w:after="120"/>
        <w:rPr>
          <w:sz w:val="20"/>
          <w:szCs w:val="20"/>
        </w:rPr>
      </w:pPr>
    </w:p>
    <w:p w14:paraId="0000016D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System.out.print("Enter a natural number: ");</w:t>
      </w:r>
    </w:p>
    <w:p w14:paraId="0000016E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int n = scanner.nextInt();</w:t>
      </w:r>
    </w:p>
    <w:p w14:paraId="0000016F">
      <w:pPr>
        <w:spacing w:after="120"/>
        <w:rPr>
          <w:sz w:val="20"/>
          <w:szCs w:val="20"/>
        </w:rPr>
      </w:pPr>
    </w:p>
    <w:p w14:paraId="00000170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if (n &gt; 0) {</w:t>
      </w:r>
    </w:p>
    <w:p w14:paraId="00000171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// Compute using formula</w:t>
      </w:r>
    </w:p>
    <w:p w14:paraId="00000172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int formulaSum = n * (n + 1) / 2;</w:t>
      </w:r>
    </w:p>
    <w:p w14:paraId="00000173">
      <w:pPr>
        <w:spacing w:after="120"/>
        <w:rPr>
          <w:sz w:val="20"/>
          <w:szCs w:val="20"/>
        </w:rPr>
      </w:pPr>
    </w:p>
    <w:p w14:paraId="00000174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// Compute using while loop</w:t>
      </w:r>
    </w:p>
    <w:p w14:paraId="00000175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int sum = 0, i = 1;</w:t>
      </w:r>
    </w:p>
    <w:p w14:paraId="00000176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while (i &lt;= n) {</w:t>
      </w:r>
    </w:p>
    <w:p w14:paraId="00000177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   sum += i;</w:t>
      </w:r>
    </w:p>
    <w:p w14:paraId="00000178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   i++;</w:t>
      </w:r>
    </w:p>
    <w:p w14:paraId="00000179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}</w:t>
      </w:r>
    </w:p>
    <w:p w14:paraId="0000017A">
      <w:pPr>
        <w:spacing w:after="120"/>
        <w:rPr>
          <w:sz w:val="20"/>
          <w:szCs w:val="20"/>
        </w:rPr>
      </w:pPr>
    </w:p>
    <w:p w14:paraId="0000017B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// Compare the results</w:t>
      </w:r>
    </w:p>
    <w:p w14:paraId="0000017C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System.out.println("Sum using formula: " + formulaSum);</w:t>
      </w:r>
    </w:p>
    <w:p w14:paraId="0000017D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System.out.println("Sum using while loop: " + sum);</w:t>
      </w:r>
    </w:p>
    <w:p w14:paraId="0000017E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System.out.println("Results match: " + (sum == formulaSum));</w:t>
      </w:r>
    </w:p>
    <w:p w14:paraId="0000017F">
      <w:pPr>
        <w:spacing w:after="120"/>
        <w:rPr>
          <w:sz w:val="20"/>
          <w:szCs w:val="20"/>
        </w:rPr>
      </w:pPr>
    </w:p>
    <w:p w14:paraId="00000180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} else {</w:t>
      </w:r>
    </w:p>
    <w:p w14:paraId="00000181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System.out.println("Please enter a valid natural number.");</w:t>
      </w:r>
    </w:p>
    <w:p w14:paraId="00000182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}</w:t>
      </w:r>
    </w:p>
    <w:p w14:paraId="00000183">
      <w:pPr>
        <w:spacing w:after="120"/>
        <w:rPr>
          <w:sz w:val="20"/>
          <w:szCs w:val="20"/>
        </w:rPr>
      </w:pPr>
    </w:p>
    <w:p w14:paraId="00000184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scanner.close();</w:t>
      </w:r>
    </w:p>
    <w:p w14:paraId="00000185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</w:t>
      </w:r>
    </w:p>
    <w:p w14:paraId="00000186">
      <w:pPr>
        <w:spacing w:after="120"/>
      </w:pPr>
      <w:r>
        <w:rPr>
          <w:sz w:val="20"/>
          <w:szCs w:val="20"/>
          <w:rtl w:val="0"/>
        </w:rPr>
        <w:t>}</w:t>
      </w:r>
    </w:p>
    <w:p w14:paraId="00000187">
      <w:pPr>
        <w:spacing w:after="120"/>
        <w:ind w:left="720" w:firstLine="0"/>
      </w:pPr>
    </w:p>
    <w:p w14:paraId="00000188">
      <w:pPr>
        <w:numPr>
          <w:ilvl w:val="0"/>
          <w:numId w:val="1"/>
        </w:numPr>
        <w:spacing w:after="120"/>
        <w:ind w:left="360"/>
      </w:pPr>
      <w:r>
        <w:rPr>
          <w:rtl w:val="0"/>
        </w:rPr>
        <w:t xml:space="preserve">Rewrite the program number 12 with the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for</w:t>
      </w:r>
      <w:r>
        <w:rPr>
          <w:rtl w:val="0"/>
        </w:rPr>
        <w:t xml:space="preserve"> loop instead of a while loop to find the sum of n Natural Numbers. </w:t>
      </w:r>
    </w:p>
    <w:p w14:paraId="00000189">
      <w:pPr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8A">
      <w:pPr>
        <w:numPr>
          <w:ilvl w:val="0"/>
          <w:numId w:val="10"/>
        </w:numPr>
        <w:spacing w:after="0" w:afterAutospacing="0"/>
        <w:ind w:left="720" w:hanging="360"/>
      </w:pPr>
      <w:r>
        <w:rPr>
          <w:rtl w:val="0"/>
        </w:rPr>
        <w:t>Take the user input number and check whether it's a Natural number</w:t>
      </w:r>
    </w:p>
    <w:p w14:paraId="0000018B">
      <w:pPr>
        <w:numPr>
          <w:ilvl w:val="0"/>
          <w:numId w:val="10"/>
        </w:numPr>
        <w:spacing w:after="0" w:afterAutospacing="0"/>
        <w:ind w:left="720" w:hanging="360"/>
      </w:pPr>
      <w:r>
        <w:rPr>
          <w:rtl w:val="0"/>
        </w:rPr>
        <w:t xml:space="preserve">If it's a natural number Compute using formulae as well as compute using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for</w:t>
      </w:r>
      <w:r>
        <w:rPr>
          <w:rtl w:val="0"/>
        </w:rPr>
        <w:t xml:space="preserve"> loop</w:t>
      </w:r>
    </w:p>
    <w:p w14:paraId="0000018C">
      <w:pPr>
        <w:numPr>
          <w:ilvl w:val="0"/>
          <w:numId w:val="10"/>
        </w:numPr>
        <w:spacing w:after="120"/>
        <w:ind w:left="720" w:hanging="360"/>
      </w:pPr>
      <w:r>
        <w:rPr>
          <w:rtl w:val="0"/>
        </w:rPr>
        <w:t>Compare the two results and print the result</w:t>
      </w:r>
    </w:p>
    <w:p w14:paraId="0000018D">
      <w:pPr>
        <w:spacing w:after="120"/>
        <w:ind w:left="720" w:firstLine="0"/>
      </w:pPr>
    </w:p>
    <w:p w14:paraId="0000018E">
      <w:pPr>
        <w:spacing w:after="120"/>
        <w:ind w:left="0" w:firstLine="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18F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>import java.util.Scanner;</w:t>
      </w:r>
    </w:p>
    <w:p w14:paraId="00000190">
      <w:pPr>
        <w:spacing w:after="120"/>
        <w:rPr>
          <w:sz w:val="20"/>
          <w:szCs w:val="20"/>
        </w:rPr>
      </w:pPr>
    </w:p>
    <w:p w14:paraId="00000191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>public class SumNaturalNumbersFor {</w:t>
      </w:r>
    </w:p>
    <w:p w14:paraId="00000192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public static void main(String[] args) {</w:t>
      </w:r>
    </w:p>
    <w:p w14:paraId="00000193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Scanner scanner = new Scanner(System.in);</w:t>
      </w:r>
    </w:p>
    <w:p w14:paraId="00000194">
      <w:pPr>
        <w:spacing w:after="120"/>
        <w:rPr>
          <w:sz w:val="20"/>
          <w:szCs w:val="20"/>
        </w:rPr>
      </w:pPr>
    </w:p>
    <w:p w14:paraId="00000195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System.out.print("Enter a natural number: ");</w:t>
      </w:r>
    </w:p>
    <w:p w14:paraId="00000196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int n = scanner.nextInt();</w:t>
      </w:r>
    </w:p>
    <w:p w14:paraId="00000197">
      <w:pPr>
        <w:spacing w:after="120"/>
        <w:rPr>
          <w:sz w:val="20"/>
          <w:szCs w:val="20"/>
        </w:rPr>
      </w:pPr>
    </w:p>
    <w:p w14:paraId="00000198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if (n &gt; 0) {</w:t>
      </w:r>
    </w:p>
    <w:p w14:paraId="00000199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// Compute using formula</w:t>
      </w:r>
    </w:p>
    <w:p w14:paraId="0000019A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int formulaSum = n * (n + 1) / 2;</w:t>
      </w:r>
    </w:p>
    <w:p w14:paraId="0000019B">
      <w:pPr>
        <w:spacing w:after="120"/>
        <w:rPr>
          <w:sz w:val="20"/>
          <w:szCs w:val="20"/>
        </w:rPr>
      </w:pPr>
    </w:p>
    <w:p w14:paraId="0000019C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// Compute using for loop</w:t>
      </w:r>
    </w:p>
    <w:p w14:paraId="0000019D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int sum = 0;</w:t>
      </w:r>
    </w:p>
    <w:p w14:paraId="0000019E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for (int i = 1; i &lt;= n; i++) {</w:t>
      </w:r>
    </w:p>
    <w:p w14:paraId="0000019F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   sum += i;</w:t>
      </w:r>
    </w:p>
    <w:p w14:paraId="000001A0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}</w:t>
      </w:r>
    </w:p>
    <w:p w14:paraId="000001A1">
      <w:pPr>
        <w:spacing w:after="120"/>
        <w:rPr>
          <w:sz w:val="20"/>
          <w:szCs w:val="20"/>
        </w:rPr>
      </w:pPr>
    </w:p>
    <w:p w14:paraId="000001A2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// Compare the results</w:t>
      </w:r>
    </w:p>
    <w:p w14:paraId="000001A3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System.out.println("Sum using formula: " + formulaSum);</w:t>
      </w:r>
    </w:p>
    <w:p w14:paraId="000001A4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System.out.println("Sum using for loop: " + sum);</w:t>
      </w:r>
    </w:p>
    <w:p w14:paraId="000001A5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System.out.println("Results match: " + (sum == formulaSum));</w:t>
      </w:r>
    </w:p>
    <w:p w14:paraId="000001A6">
      <w:pPr>
        <w:spacing w:after="120"/>
        <w:rPr>
          <w:sz w:val="20"/>
          <w:szCs w:val="20"/>
        </w:rPr>
      </w:pPr>
    </w:p>
    <w:p w14:paraId="000001A7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} else {</w:t>
      </w:r>
    </w:p>
    <w:p w14:paraId="000001A8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System.out.println("Please enter a valid natural number.");</w:t>
      </w:r>
    </w:p>
    <w:p w14:paraId="000001A9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}</w:t>
      </w:r>
    </w:p>
    <w:p w14:paraId="000001AA">
      <w:pPr>
        <w:spacing w:after="120"/>
        <w:rPr>
          <w:sz w:val="20"/>
          <w:szCs w:val="20"/>
        </w:rPr>
      </w:pPr>
    </w:p>
    <w:p w14:paraId="000001AB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scanner.close();</w:t>
      </w:r>
    </w:p>
    <w:p w14:paraId="000001AC">
      <w:pPr>
        <w:spacing w:after="1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</w:t>
      </w:r>
    </w:p>
    <w:p w14:paraId="000001AD">
      <w:pPr>
        <w:spacing w:after="120"/>
      </w:pPr>
      <w:r>
        <w:rPr>
          <w:sz w:val="20"/>
          <w:szCs w:val="20"/>
          <w:rtl w:val="0"/>
        </w:rPr>
        <w:t>}</w:t>
      </w:r>
    </w:p>
    <w:p w14:paraId="000001AE">
      <w:pPr>
        <w:numPr>
          <w:ilvl w:val="0"/>
          <w:numId w:val="1"/>
        </w:numPr>
        <w:spacing w:before="180" w:after="120"/>
        <w:ind w:left="360"/>
      </w:pPr>
      <w:r>
        <w:rPr>
          <w:rtl w:val="0"/>
        </w:rPr>
        <w:t>Write a Program to find the factorial of an integer entered by the user.</w:t>
      </w:r>
    </w:p>
    <w:p w14:paraId="000001AF">
      <w:pPr>
        <w:spacing w:after="12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B0">
      <w:pPr>
        <w:numPr>
          <w:ilvl w:val="0"/>
          <w:numId w:val="11"/>
        </w:numPr>
        <w:spacing w:after="0" w:afterAutospacing="0"/>
        <w:ind w:left="720" w:hanging="360"/>
      </w:pPr>
      <w:r>
        <w:rPr>
          <w:rtl w:val="0"/>
        </w:rPr>
        <w:t>For example, the factorial of 4 is 1 * 2 * 3 * 4 which is 24.</w:t>
      </w:r>
    </w:p>
    <w:p w14:paraId="000001B1">
      <w:pPr>
        <w:numPr>
          <w:ilvl w:val="0"/>
          <w:numId w:val="11"/>
        </w:numPr>
        <w:spacing w:after="0" w:afterAutospacing="0"/>
        <w:ind w:left="720" w:hanging="360"/>
      </w:pPr>
      <w:r>
        <w:rPr>
          <w:rtl w:val="0"/>
        </w:rPr>
        <w:t>Take an integer input from the user and assign it to the variable. Check the user has entered a positive integer.</w:t>
      </w:r>
    </w:p>
    <w:p w14:paraId="000001B2">
      <w:pPr>
        <w:numPr>
          <w:ilvl w:val="0"/>
          <w:numId w:val="11"/>
        </w:numPr>
        <w:spacing w:after="0" w:afterAutospacing="0"/>
        <w:ind w:left="720" w:hanging="360"/>
      </w:pPr>
      <w:r>
        <w:rPr>
          <w:rtl w:val="0"/>
        </w:rPr>
        <w:t xml:space="preserve">Using a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while</w:t>
      </w:r>
      <w:r>
        <w:rPr>
          <w:rtl w:val="0"/>
        </w:rPr>
        <w:t xml:space="preserve"> loop, compute the factorial.</w:t>
      </w:r>
    </w:p>
    <w:p w14:paraId="000001B3">
      <w:pPr>
        <w:numPr>
          <w:ilvl w:val="0"/>
          <w:numId w:val="11"/>
        </w:numPr>
        <w:spacing w:after="120"/>
        <w:ind w:left="720" w:hanging="360"/>
      </w:pPr>
      <w:r>
        <w:rPr>
          <w:rtl w:val="0"/>
        </w:rPr>
        <w:t>Print the factorial at the end.</w:t>
      </w:r>
    </w:p>
    <w:p w14:paraId="000001B4">
      <w:pPr>
        <w:spacing w:after="120"/>
        <w:ind w:left="0" w:firstLine="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1B5">
      <w:pPr>
        <w:spacing w:after="120"/>
      </w:pPr>
      <w:r>
        <w:rPr>
          <w:rtl w:val="0"/>
        </w:rPr>
        <w:t>import java.util.Scanner;</w:t>
      </w:r>
    </w:p>
    <w:p w14:paraId="000001B6">
      <w:pPr>
        <w:spacing w:after="120"/>
      </w:pPr>
    </w:p>
    <w:p w14:paraId="000001B7">
      <w:pPr>
        <w:spacing w:after="120"/>
      </w:pPr>
      <w:r>
        <w:rPr>
          <w:rtl w:val="0"/>
        </w:rPr>
        <w:t>public class FactorialWhile {</w:t>
      </w:r>
    </w:p>
    <w:p w14:paraId="000001B8">
      <w:pPr>
        <w:spacing w:after="120"/>
      </w:pPr>
      <w:r>
        <w:rPr>
          <w:rtl w:val="0"/>
        </w:rPr>
        <w:t xml:space="preserve">    public static void main(String[] args) {</w:t>
      </w:r>
    </w:p>
    <w:p w14:paraId="000001B9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1BA">
      <w:pPr>
        <w:spacing w:after="120"/>
      </w:pPr>
    </w:p>
    <w:p w14:paraId="000001BB">
      <w:pPr>
        <w:spacing w:after="120"/>
      </w:pPr>
      <w:r>
        <w:rPr>
          <w:rtl w:val="0"/>
        </w:rPr>
        <w:t xml:space="preserve">        System.out.print("Enter a positive integer: ");</w:t>
      </w:r>
    </w:p>
    <w:p w14:paraId="000001BC">
      <w:pPr>
        <w:spacing w:after="120"/>
      </w:pPr>
      <w:r>
        <w:rPr>
          <w:rtl w:val="0"/>
        </w:rPr>
        <w:t xml:space="preserve">        int number = scanner.nextInt();</w:t>
      </w:r>
    </w:p>
    <w:p w14:paraId="000001BD">
      <w:pPr>
        <w:spacing w:after="120"/>
      </w:pPr>
    </w:p>
    <w:p w14:paraId="000001BE">
      <w:pPr>
        <w:spacing w:after="120"/>
      </w:pPr>
      <w:r>
        <w:rPr>
          <w:rtl w:val="0"/>
        </w:rPr>
        <w:t xml:space="preserve">        if (number &gt;= 0) {</w:t>
      </w:r>
    </w:p>
    <w:p w14:paraId="000001BF">
      <w:pPr>
        <w:spacing w:after="120"/>
      </w:pPr>
      <w:r>
        <w:rPr>
          <w:rtl w:val="0"/>
        </w:rPr>
        <w:t xml:space="preserve">            // Compute factorial using while loop</w:t>
      </w:r>
    </w:p>
    <w:p w14:paraId="000001C0">
      <w:pPr>
        <w:spacing w:after="120"/>
      </w:pPr>
      <w:r>
        <w:rPr>
          <w:rtl w:val="0"/>
        </w:rPr>
        <w:t xml:space="preserve">            long factorial = 1;</w:t>
      </w:r>
    </w:p>
    <w:p w14:paraId="000001C1">
      <w:pPr>
        <w:spacing w:after="120"/>
      </w:pPr>
      <w:r>
        <w:rPr>
          <w:rtl w:val="0"/>
        </w:rPr>
        <w:t xml:space="preserve">            int i = 1;</w:t>
      </w:r>
    </w:p>
    <w:p w14:paraId="000001C2">
      <w:pPr>
        <w:spacing w:after="120"/>
      </w:pPr>
      <w:r>
        <w:rPr>
          <w:rtl w:val="0"/>
        </w:rPr>
        <w:t xml:space="preserve">            while (i &lt;= number) {</w:t>
      </w:r>
    </w:p>
    <w:p w14:paraId="000001C3">
      <w:pPr>
        <w:spacing w:after="120"/>
      </w:pPr>
      <w:r>
        <w:rPr>
          <w:rtl w:val="0"/>
        </w:rPr>
        <w:t xml:space="preserve">                factorial *= i;</w:t>
      </w:r>
    </w:p>
    <w:p w14:paraId="000001C4">
      <w:pPr>
        <w:spacing w:after="120"/>
      </w:pPr>
      <w:r>
        <w:rPr>
          <w:rtl w:val="0"/>
        </w:rPr>
        <w:t xml:space="preserve">                i++;</w:t>
      </w:r>
    </w:p>
    <w:p w14:paraId="000001C5">
      <w:pPr>
        <w:spacing w:after="120"/>
      </w:pPr>
      <w:r>
        <w:rPr>
          <w:rtl w:val="0"/>
        </w:rPr>
        <w:t xml:space="preserve">            }</w:t>
      </w:r>
    </w:p>
    <w:p w14:paraId="000001C6">
      <w:pPr>
        <w:spacing w:after="120"/>
      </w:pPr>
    </w:p>
    <w:p w14:paraId="000001C7">
      <w:pPr>
        <w:spacing w:after="120"/>
      </w:pPr>
      <w:r>
        <w:rPr>
          <w:rtl w:val="0"/>
        </w:rPr>
        <w:t xml:space="preserve">            System.out.println("Factorial of " + number + " is: " + factorial);</w:t>
      </w:r>
    </w:p>
    <w:p w14:paraId="000001C8">
      <w:pPr>
        <w:spacing w:after="120"/>
      </w:pPr>
      <w:r>
        <w:rPr>
          <w:rtl w:val="0"/>
        </w:rPr>
        <w:t xml:space="preserve">        } else {</w:t>
      </w:r>
    </w:p>
    <w:p w14:paraId="000001C9">
      <w:pPr>
        <w:spacing w:after="120"/>
      </w:pPr>
      <w:r>
        <w:rPr>
          <w:rtl w:val="0"/>
        </w:rPr>
        <w:t xml:space="preserve">            System.out.println("Please enter a non-negative integer.");</w:t>
      </w:r>
    </w:p>
    <w:p w14:paraId="000001CA">
      <w:pPr>
        <w:spacing w:after="120"/>
      </w:pPr>
      <w:r>
        <w:rPr>
          <w:rtl w:val="0"/>
        </w:rPr>
        <w:t xml:space="preserve">        }</w:t>
      </w:r>
    </w:p>
    <w:p w14:paraId="000001CB">
      <w:pPr>
        <w:spacing w:after="120"/>
      </w:pPr>
    </w:p>
    <w:p w14:paraId="000001CC">
      <w:pPr>
        <w:spacing w:after="120"/>
      </w:pPr>
      <w:r>
        <w:rPr>
          <w:rtl w:val="0"/>
        </w:rPr>
        <w:t xml:space="preserve">        scanner.close();</w:t>
      </w:r>
    </w:p>
    <w:p w14:paraId="000001CD">
      <w:pPr>
        <w:spacing w:after="120"/>
      </w:pPr>
      <w:r>
        <w:rPr>
          <w:rtl w:val="0"/>
        </w:rPr>
        <w:t xml:space="preserve">    }</w:t>
      </w:r>
    </w:p>
    <w:p w14:paraId="000001CE">
      <w:pPr>
        <w:spacing w:after="120"/>
      </w:pPr>
      <w:r>
        <w:rPr>
          <w:rtl w:val="0"/>
        </w:rPr>
        <w:t>}</w:t>
      </w:r>
    </w:p>
    <w:p w14:paraId="000001CF">
      <w:pPr>
        <w:spacing w:after="120"/>
      </w:pPr>
    </w:p>
    <w:p w14:paraId="000001D0">
      <w:pPr>
        <w:spacing w:after="120"/>
        <w:ind w:left="0" w:firstLine="0"/>
      </w:pPr>
    </w:p>
    <w:p w14:paraId="000001D1">
      <w:pPr>
        <w:spacing w:after="120"/>
      </w:pPr>
      <w:r>
        <w:br w:type="page"/>
      </w:r>
    </w:p>
    <w:p w14:paraId="000001D2">
      <w:pPr>
        <w:spacing w:after="120"/>
      </w:pPr>
    </w:p>
    <w:p w14:paraId="000001D3">
      <w:pPr>
        <w:numPr>
          <w:ilvl w:val="0"/>
          <w:numId w:val="1"/>
        </w:numPr>
        <w:spacing w:before="180" w:after="120"/>
        <w:ind w:left="360"/>
      </w:pPr>
      <w:r>
        <w:rPr>
          <w:rtl w:val="0"/>
        </w:rPr>
        <w:t>Rewrite program 14 using for loop</w:t>
      </w:r>
    </w:p>
    <w:p w14:paraId="000001D4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D5">
      <w:pPr>
        <w:numPr>
          <w:ilvl w:val="0"/>
          <w:numId w:val="12"/>
        </w:numPr>
        <w:spacing w:after="120"/>
        <w:ind w:left="720" w:hanging="360"/>
      </w:pPr>
      <w:r>
        <w:rPr>
          <w:rtl w:val="0"/>
        </w:rPr>
        <w:t>Take the integer input, check for natural numbers and determine the factorial using a for loop and finally print the result.</w:t>
      </w:r>
    </w:p>
    <w:p w14:paraId="000001D6">
      <w:pPr>
        <w:spacing w:after="120"/>
        <w:ind w:left="0" w:firstLine="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1D7">
      <w:pPr>
        <w:spacing w:after="120"/>
      </w:pPr>
      <w:r>
        <w:rPr>
          <w:rtl w:val="0"/>
        </w:rPr>
        <w:t>import java.util.Scanner;</w:t>
      </w:r>
    </w:p>
    <w:p w14:paraId="000001D8">
      <w:pPr>
        <w:spacing w:after="120"/>
      </w:pPr>
    </w:p>
    <w:p w14:paraId="000001D9">
      <w:pPr>
        <w:spacing w:after="120"/>
      </w:pPr>
      <w:r>
        <w:rPr>
          <w:rtl w:val="0"/>
        </w:rPr>
        <w:t>public class FactorialFor {</w:t>
      </w:r>
    </w:p>
    <w:p w14:paraId="000001DA">
      <w:pPr>
        <w:spacing w:after="120"/>
      </w:pPr>
      <w:r>
        <w:rPr>
          <w:rtl w:val="0"/>
        </w:rPr>
        <w:t xml:space="preserve">    public static void main(String[] args) {</w:t>
      </w:r>
    </w:p>
    <w:p w14:paraId="000001DB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1DC">
      <w:pPr>
        <w:spacing w:after="120"/>
      </w:pPr>
    </w:p>
    <w:p w14:paraId="000001DD">
      <w:pPr>
        <w:spacing w:after="120"/>
      </w:pPr>
      <w:r>
        <w:rPr>
          <w:rtl w:val="0"/>
        </w:rPr>
        <w:t xml:space="preserve">        System.out.print("Enter a positive integer: ");</w:t>
      </w:r>
    </w:p>
    <w:p w14:paraId="000001DE">
      <w:pPr>
        <w:spacing w:after="120"/>
      </w:pPr>
      <w:r>
        <w:rPr>
          <w:rtl w:val="0"/>
        </w:rPr>
        <w:t xml:space="preserve">        int number = scanner.nextInt();</w:t>
      </w:r>
    </w:p>
    <w:p w14:paraId="000001DF">
      <w:pPr>
        <w:spacing w:after="120"/>
      </w:pPr>
    </w:p>
    <w:p w14:paraId="000001E0">
      <w:pPr>
        <w:spacing w:after="120"/>
      </w:pPr>
      <w:r>
        <w:rPr>
          <w:rtl w:val="0"/>
        </w:rPr>
        <w:t xml:space="preserve">        if (number &gt;= 0) {</w:t>
      </w:r>
    </w:p>
    <w:p w14:paraId="000001E1">
      <w:pPr>
        <w:spacing w:after="120"/>
      </w:pPr>
      <w:r>
        <w:rPr>
          <w:rtl w:val="0"/>
        </w:rPr>
        <w:t xml:space="preserve">            // Compute factorial using for loop</w:t>
      </w:r>
    </w:p>
    <w:p w14:paraId="000001E2">
      <w:pPr>
        <w:spacing w:after="120"/>
      </w:pPr>
      <w:r>
        <w:rPr>
          <w:rtl w:val="0"/>
        </w:rPr>
        <w:t xml:space="preserve">            long factorial = 1;</w:t>
      </w:r>
    </w:p>
    <w:p w14:paraId="000001E3">
      <w:pPr>
        <w:spacing w:after="120"/>
      </w:pPr>
      <w:r>
        <w:rPr>
          <w:rtl w:val="0"/>
        </w:rPr>
        <w:t xml:space="preserve">            for (int i = 1; i &lt;= number; i++) {</w:t>
      </w:r>
    </w:p>
    <w:p w14:paraId="000001E4">
      <w:pPr>
        <w:spacing w:after="120"/>
      </w:pPr>
      <w:r>
        <w:rPr>
          <w:rtl w:val="0"/>
        </w:rPr>
        <w:t xml:space="preserve">                factorial *= i;</w:t>
      </w:r>
    </w:p>
    <w:p w14:paraId="000001E5">
      <w:pPr>
        <w:spacing w:after="120"/>
      </w:pPr>
      <w:r>
        <w:rPr>
          <w:rtl w:val="0"/>
        </w:rPr>
        <w:t xml:space="preserve">            }</w:t>
      </w:r>
    </w:p>
    <w:p w14:paraId="000001E6">
      <w:pPr>
        <w:spacing w:after="120"/>
      </w:pPr>
    </w:p>
    <w:p w14:paraId="000001E7">
      <w:pPr>
        <w:spacing w:after="120"/>
      </w:pPr>
      <w:r>
        <w:rPr>
          <w:rtl w:val="0"/>
        </w:rPr>
        <w:t xml:space="preserve">            System.out.println("Factorial of " + number + " is: " + factorial);</w:t>
      </w:r>
    </w:p>
    <w:p w14:paraId="000001E8">
      <w:pPr>
        <w:spacing w:after="120"/>
      </w:pPr>
      <w:r>
        <w:rPr>
          <w:rtl w:val="0"/>
        </w:rPr>
        <w:t xml:space="preserve">        } else {</w:t>
      </w:r>
    </w:p>
    <w:p w14:paraId="000001E9">
      <w:pPr>
        <w:spacing w:after="120"/>
      </w:pPr>
      <w:r>
        <w:rPr>
          <w:rtl w:val="0"/>
        </w:rPr>
        <w:t xml:space="preserve">            System.out.println("Please enter a non-negative integer.");</w:t>
      </w:r>
    </w:p>
    <w:p w14:paraId="000001EA">
      <w:pPr>
        <w:spacing w:after="120"/>
      </w:pPr>
      <w:r>
        <w:rPr>
          <w:rtl w:val="0"/>
        </w:rPr>
        <w:t xml:space="preserve">        }</w:t>
      </w:r>
    </w:p>
    <w:p w14:paraId="000001EB">
      <w:pPr>
        <w:spacing w:after="120"/>
      </w:pPr>
    </w:p>
    <w:p w14:paraId="000001EC">
      <w:pPr>
        <w:spacing w:after="120"/>
      </w:pPr>
      <w:r>
        <w:rPr>
          <w:rtl w:val="0"/>
        </w:rPr>
        <w:t xml:space="preserve">        scanner.close();</w:t>
      </w:r>
    </w:p>
    <w:p w14:paraId="000001ED">
      <w:pPr>
        <w:spacing w:after="120"/>
      </w:pPr>
      <w:r>
        <w:rPr>
          <w:rtl w:val="0"/>
        </w:rPr>
        <w:t xml:space="preserve">    }</w:t>
      </w:r>
    </w:p>
    <w:p w14:paraId="000001EE">
      <w:pPr>
        <w:spacing w:after="120"/>
      </w:pPr>
      <w:r>
        <w:rPr>
          <w:rtl w:val="0"/>
        </w:rPr>
        <w:t>}</w:t>
      </w:r>
    </w:p>
    <w:p w14:paraId="000001EF">
      <w:pPr>
        <w:spacing w:after="120"/>
      </w:pPr>
    </w:p>
    <w:p w14:paraId="000001F0">
      <w:pPr>
        <w:spacing w:after="120"/>
        <w:ind w:left="0" w:firstLine="0"/>
      </w:pPr>
    </w:p>
    <w:p w14:paraId="000001F1">
      <w:pPr>
        <w:spacing w:after="120"/>
        <w:ind w:left="0" w:firstLine="0"/>
      </w:pPr>
    </w:p>
    <w:sectPr>
      <w:pgSz w:w="11906" w:h="16838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Roboto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BCB6A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0</TotalTime>
  <ScaleCrop>false</ScaleCrop>
  <LinksUpToDate>false</LinksUpToDate>
  <Application>WPS Office_12.2.0.20348_F1E327BC-269C-435d-A152-05C5408002CA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2025-03-24T20:55:10Z</dcterms:created>
  <dc:creator>mridul</dc:creator>
  <cp:lastModifiedBy>MRIDUL MATHUR (RA2411026010137</cp:lastModifiedBy>
  <dcterms:modified xsi:type="dcterms:W3CDTF">2025-03-24T20:55:47Z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BA8C1E87CBE34087B430A5F208E51563_12</vt:lpwstr>
  </property>
</Properties>
</file>