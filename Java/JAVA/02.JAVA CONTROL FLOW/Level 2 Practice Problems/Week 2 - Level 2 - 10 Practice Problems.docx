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9">
      <w:pPr>
        <w:spacing w:before="240" w:after="120"/>
      </w:pPr>
      <w:bookmarkStart w:id="2" w:name="_GoBack"/>
      <w:bookmarkEnd w:id="2"/>
      <w:bookmarkStart w:id="0" w:name="_s6ovx5cz35it" w:colFirst="0" w:colLast="0"/>
      <w:bookmarkEnd w:id="0"/>
      <w:bookmarkStart w:id="1" w:name="_bzu1flk2q27s" w:colFirst="0" w:colLast="0"/>
      <w:bookmarkEnd w:id="1"/>
      <w:r>
        <w:rPr>
          <w:rtl w:val="0"/>
        </w:rPr>
        <w:t>Level 2 Practice Programs</w:t>
      </w:r>
    </w:p>
    <w:p w14:paraId="0000000A">
      <w:pPr>
        <w:numPr>
          <w:ilvl w:val="0"/>
          <w:numId w:val="1"/>
        </w:numPr>
        <w:spacing w:before="120" w:after="60"/>
        <w:ind w:left="360"/>
      </w:pPr>
      <w:r>
        <w:rPr>
          <w:rtl w:val="0"/>
        </w:rPr>
        <w:t>Create a program to print odd and even numbers between 1 to the number entered by the user.</w:t>
      </w:r>
    </w:p>
    <w:p w14:paraId="0000000B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0C">
      <w:pPr>
        <w:numPr>
          <w:ilvl w:val="0"/>
          <w:numId w:val="2"/>
        </w:numPr>
        <w:spacing w:after="0" w:afterAutospacing="0"/>
        <w:ind w:left="720" w:hanging="360"/>
      </w:pPr>
      <w:r>
        <w:rPr>
          <w:rtl w:val="0"/>
        </w:rPr>
        <w:t>Get an integer input from the user, assign to a variable number and check for Natural Number</w:t>
      </w:r>
    </w:p>
    <w:p w14:paraId="0000000D">
      <w:pPr>
        <w:numPr>
          <w:ilvl w:val="0"/>
          <w:numId w:val="2"/>
        </w:numPr>
        <w:spacing w:after="0" w:afterAutospacing="0"/>
        <w:ind w:left="720" w:hanging="360"/>
      </w:pPr>
      <w:r>
        <w:rPr>
          <w:rtl w:val="0"/>
        </w:rPr>
        <w:t>Using a for loop, iterate from 1 to the number</w:t>
      </w:r>
    </w:p>
    <w:p w14:paraId="0000000E">
      <w:pPr>
        <w:numPr>
          <w:ilvl w:val="0"/>
          <w:numId w:val="2"/>
        </w:numPr>
        <w:spacing w:after="120"/>
        <w:ind w:left="720" w:hanging="360"/>
      </w:pPr>
      <w:r>
        <w:rPr>
          <w:rtl w:val="0"/>
        </w:rPr>
        <w:t>In each iteration of the loop, print the number is odd or even number</w:t>
      </w:r>
    </w:p>
    <w:p w14:paraId="0000000F">
      <w:pPr>
        <w:spacing w:after="120"/>
        <w:ind w:left="0" w:firstLine="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10">
      <w:pPr>
        <w:spacing w:after="120"/>
      </w:pPr>
      <w:r>
        <w:rPr>
          <w:rtl w:val="0"/>
        </w:rPr>
        <w:t>import java.util.Scanner;</w:t>
      </w:r>
    </w:p>
    <w:p w14:paraId="00000011">
      <w:pPr>
        <w:spacing w:after="120"/>
      </w:pPr>
    </w:p>
    <w:p w14:paraId="00000012">
      <w:pPr>
        <w:spacing w:after="120"/>
      </w:pPr>
      <w:r>
        <w:rPr>
          <w:rtl w:val="0"/>
        </w:rPr>
        <w:t>public class OddEvenNumbers {</w:t>
      </w:r>
    </w:p>
    <w:p w14:paraId="00000013">
      <w:pPr>
        <w:spacing w:after="120"/>
      </w:pPr>
      <w:r>
        <w:rPr>
          <w:rtl w:val="0"/>
        </w:rPr>
        <w:t xml:space="preserve">    public static void main(String[] args) {</w:t>
      </w:r>
    </w:p>
    <w:p w14:paraId="00000014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15">
      <w:pPr>
        <w:spacing w:after="120"/>
      </w:pPr>
    </w:p>
    <w:p w14:paraId="00000016">
      <w:pPr>
        <w:spacing w:after="120"/>
      </w:pPr>
      <w:r>
        <w:rPr>
          <w:rtl w:val="0"/>
        </w:rPr>
        <w:t xml:space="preserve">        // Taking user input</w:t>
      </w:r>
    </w:p>
    <w:p w14:paraId="00000017">
      <w:pPr>
        <w:spacing w:after="120"/>
      </w:pPr>
      <w:r>
        <w:rPr>
          <w:rtl w:val="0"/>
        </w:rPr>
        <w:t xml:space="preserve">        System.out.print("Enter a natural number: ");</w:t>
      </w:r>
    </w:p>
    <w:p w14:paraId="00000018">
      <w:pPr>
        <w:spacing w:after="120"/>
      </w:pPr>
      <w:r>
        <w:rPr>
          <w:rtl w:val="0"/>
        </w:rPr>
        <w:t xml:space="preserve">        int number = scanner.nextInt();</w:t>
      </w:r>
    </w:p>
    <w:p w14:paraId="00000019">
      <w:pPr>
        <w:spacing w:after="120"/>
      </w:pPr>
    </w:p>
    <w:p w14:paraId="0000001A">
      <w:pPr>
        <w:spacing w:after="120"/>
      </w:pPr>
      <w:r>
        <w:rPr>
          <w:rtl w:val="0"/>
        </w:rPr>
        <w:t xml:space="preserve">        // Checking if the input is a natural number</w:t>
      </w:r>
    </w:p>
    <w:p w14:paraId="0000001B">
      <w:pPr>
        <w:spacing w:after="120"/>
      </w:pPr>
      <w:r>
        <w:rPr>
          <w:rtl w:val="0"/>
        </w:rPr>
        <w:t xml:space="preserve">        if (number &lt; 1) {</w:t>
      </w:r>
    </w:p>
    <w:p w14:paraId="0000001C">
      <w:pPr>
        <w:spacing w:after="120"/>
      </w:pPr>
      <w:r>
        <w:rPr>
          <w:rtl w:val="0"/>
        </w:rPr>
        <w:t xml:space="preserve">            System.out.println("Please enter a natural number (greater than 0).");</w:t>
      </w:r>
    </w:p>
    <w:p w14:paraId="0000001D">
      <w:pPr>
        <w:spacing w:after="120"/>
      </w:pPr>
      <w:r>
        <w:rPr>
          <w:rtl w:val="0"/>
        </w:rPr>
        <w:t xml:space="preserve">        } else {</w:t>
      </w:r>
    </w:p>
    <w:p w14:paraId="0000001E">
      <w:pPr>
        <w:spacing w:after="120"/>
      </w:pPr>
      <w:r>
        <w:rPr>
          <w:rtl w:val="0"/>
        </w:rPr>
        <w:t xml:space="preserve">            // Looping through numbers from 1 to the entered number</w:t>
      </w:r>
    </w:p>
    <w:p w14:paraId="0000001F">
      <w:pPr>
        <w:spacing w:after="120"/>
      </w:pPr>
      <w:r>
        <w:rPr>
          <w:rtl w:val="0"/>
        </w:rPr>
        <w:t xml:space="preserve">            for (int i = 1; i &lt;= number; i++) {</w:t>
      </w:r>
    </w:p>
    <w:p w14:paraId="00000020">
      <w:pPr>
        <w:spacing w:after="120"/>
      </w:pPr>
      <w:r>
        <w:rPr>
          <w:rtl w:val="0"/>
        </w:rPr>
        <w:t xml:space="preserve">                // Checking if the number is even or odd</w:t>
      </w:r>
    </w:p>
    <w:p w14:paraId="00000021">
      <w:pPr>
        <w:spacing w:after="120"/>
      </w:pPr>
      <w:r>
        <w:rPr>
          <w:rtl w:val="0"/>
        </w:rPr>
        <w:t xml:space="preserve">                if (i % 2 == 0) {</w:t>
      </w:r>
    </w:p>
    <w:p w14:paraId="00000022">
      <w:pPr>
        <w:spacing w:after="120"/>
      </w:pPr>
      <w:r>
        <w:rPr>
          <w:rtl w:val="0"/>
        </w:rPr>
        <w:t xml:space="preserve">                    System.out.println(i + " is an even number.");</w:t>
      </w:r>
    </w:p>
    <w:p w14:paraId="00000023">
      <w:pPr>
        <w:spacing w:after="120"/>
      </w:pPr>
      <w:r>
        <w:rPr>
          <w:rtl w:val="0"/>
        </w:rPr>
        <w:t xml:space="preserve">                } else {</w:t>
      </w:r>
    </w:p>
    <w:p w14:paraId="00000024">
      <w:pPr>
        <w:spacing w:after="120"/>
      </w:pPr>
      <w:r>
        <w:rPr>
          <w:rtl w:val="0"/>
        </w:rPr>
        <w:t xml:space="preserve">                    System.out.println(i + " is an odd number.");</w:t>
      </w:r>
    </w:p>
    <w:p w14:paraId="00000025">
      <w:pPr>
        <w:spacing w:after="120"/>
      </w:pPr>
      <w:r>
        <w:rPr>
          <w:rtl w:val="0"/>
        </w:rPr>
        <w:t xml:space="preserve">                }</w:t>
      </w:r>
    </w:p>
    <w:p w14:paraId="00000026">
      <w:pPr>
        <w:spacing w:after="120"/>
      </w:pPr>
      <w:r>
        <w:rPr>
          <w:rtl w:val="0"/>
        </w:rPr>
        <w:t xml:space="preserve">            }</w:t>
      </w:r>
    </w:p>
    <w:p w14:paraId="00000027">
      <w:pPr>
        <w:spacing w:after="120"/>
      </w:pPr>
      <w:r>
        <w:rPr>
          <w:rtl w:val="0"/>
        </w:rPr>
        <w:t xml:space="preserve">        }</w:t>
      </w:r>
    </w:p>
    <w:p w14:paraId="00000028">
      <w:pPr>
        <w:spacing w:after="120"/>
      </w:pPr>
      <w:r>
        <w:rPr>
          <w:rtl w:val="0"/>
        </w:rPr>
        <w:t xml:space="preserve">        scanner.close();</w:t>
      </w:r>
    </w:p>
    <w:p w14:paraId="00000029">
      <w:pPr>
        <w:spacing w:after="120"/>
      </w:pPr>
      <w:r>
        <w:rPr>
          <w:rtl w:val="0"/>
        </w:rPr>
        <w:t xml:space="preserve">    }</w:t>
      </w:r>
    </w:p>
    <w:p w14:paraId="0000002A">
      <w:pPr>
        <w:spacing w:after="120"/>
      </w:pPr>
      <w:r>
        <w:rPr>
          <w:rtl w:val="0"/>
        </w:rPr>
        <w:t>}</w:t>
      </w:r>
    </w:p>
    <w:p w14:paraId="0000002B">
      <w:pPr>
        <w:spacing w:after="120"/>
      </w:pPr>
    </w:p>
    <w:p w14:paraId="0000002C">
      <w:pPr>
        <w:spacing w:after="120"/>
        <w:ind w:left="0" w:firstLine="0"/>
      </w:pPr>
    </w:p>
    <w:p w14:paraId="0000002D">
      <w:pPr>
        <w:spacing w:after="120"/>
        <w:ind w:left="0" w:firstLine="0"/>
      </w:pPr>
      <w:r>
        <w:br w:type="page"/>
      </w:r>
    </w:p>
    <w:p w14:paraId="0000002E">
      <w:pPr>
        <w:spacing w:after="120"/>
        <w:ind w:left="0" w:firstLine="0"/>
      </w:pPr>
    </w:p>
    <w:p w14:paraId="0000002F">
      <w:pPr>
        <w:numPr>
          <w:ilvl w:val="0"/>
          <w:numId w:val="1"/>
        </w:numPr>
        <w:spacing w:before="120" w:after="60"/>
        <w:ind w:left="360"/>
      </w:pPr>
      <w:r>
        <w:rPr>
          <w:rtl w:val="0"/>
        </w:rPr>
        <w:t>Create a program to find the bonus of employees based on their years of service.</w:t>
      </w:r>
    </w:p>
    <w:p w14:paraId="00000030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31">
      <w:pPr>
        <w:numPr>
          <w:ilvl w:val="0"/>
          <w:numId w:val="3"/>
        </w:numPr>
        <w:spacing w:after="0" w:afterAutospacing="0"/>
        <w:ind w:left="720" w:hanging="360"/>
      </w:pPr>
      <w:r>
        <w:rPr>
          <w:rtl w:val="0"/>
        </w:rPr>
        <w:t>Zara decided to give a bonus of 5% to employees whose year of service is more than 5 years.</w:t>
      </w:r>
    </w:p>
    <w:p w14:paraId="00000032">
      <w:pPr>
        <w:numPr>
          <w:ilvl w:val="0"/>
          <w:numId w:val="3"/>
        </w:numPr>
        <w:spacing w:after="0" w:afterAutospacing="0"/>
        <w:ind w:left="720" w:hanging="360"/>
      </w:pPr>
      <w:r>
        <w:rPr>
          <w:rtl w:val="0"/>
        </w:rPr>
        <w:t>Take salary and year of service in the year as input.</w:t>
      </w:r>
    </w:p>
    <w:p w14:paraId="00000033">
      <w:pPr>
        <w:numPr>
          <w:ilvl w:val="0"/>
          <w:numId w:val="3"/>
        </w:numPr>
        <w:spacing w:after="120"/>
        <w:ind w:left="720" w:hanging="360"/>
      </w:pPr>
      <w:r>
        <w:rPr>
          <w:rtl w:val="0"/>
        </w:rPr>
        <w:t>Print the bonus amount.</w:t>
      </w:r>
    </w:p>
    <w:p w14:paraId="00000034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35">
      <w:pPr>
        <w:spacing w:after="120"/>
      </w:pPr>
      <w:r>
        <w:rPr>
          <w:rtl w:val="0"/>
        </w:rPr>
        <w:t>import java.util.Scanner;</w:t>
      </w:r>
    </w:p>
    <w:p w14:paraId="00000036">
      <w:pPr>
        <w:spacing w:after="120"/>
      </w:pPr>
    </w:p>
    <w:p w14:paraId="00000037">
      <w:pPr>
        <w:spacing w:after="120"/>
      </w:pPr>
      <w:r>
        <w:rPr>
          <w:rtl w:val="0"/>
        </w:rPr>
        <w:t>public class EmployeeBonus {</w:t>
      </w:r>
    </w:p>
    <w:p w14:paraId="00000038">
      <w:pPr>
        <w:spacing w:after="120"/>
      </w:pPr>
      <w:r>
        <w:rPr>
          <w:rtl w:val="0"/>
        </w:rPr>
        <w:t xml:space="preserve">    public static void main(String[] args) {</w:t>
      </w:r>
    </w:p>
    <w:p w14:paraId="00000039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3A">
      <w:pPr>
        <w:spacing w:after="120"/>
      </w:pPr>
    </w:p>
    <w:p w14:paraId="0000003B">
      <w:pPr>
        <w:spacing w:after="120"/>
      </w:pPr>
      <w:r>
        <w:rPr>
          <w:rtl w:val="0"/>
        </w:rPr>
        <w:t xml:space="preserve">        // Taking input for salary and years of service</w:t>
      </w:r>
    </w:p>
    <w:p w14:paraId="0000003C">
      <w:pPr>
        <w:spacing w:after="120"/>
      </w:pPr>
      <w:r>
        <w:rPr>
          <w:rtl w:val="0"/>
        </w:rPr>
        <w:t xml:space="preserve">        System.out.print("Enter your salary: ");</w:t>
      </w:r>
    </w:p>
    <w:p w14:paraId="0000003D">
      <w:pPr>
        <w:spacing w:after="120"/>
      </w:pPr>
      <w:r>
        <w:rPr>
          <w:rtl w:val="0"/>
        </w:rPr>
        <w:t xml:space="preserve">        double salary = scanner.nextDouble();</w:t>
      </w:r>
    </w:p>
    <w:p w14:paraId="0000003E">
      <w:pPr>
        <w:spacing w:after="120"/>
      </w:pPr>
    </w:p>
    <w:p w14:paraId="0000003F">
      <w:pPr>
        <w:spacing w:after="120"/>
      </w:pPr>
      <w:r>
        <w:rPr>
          <w:rtl w:val="0"/>
        </w:rPr>
        <w:t xml:space="preserve">        System.out.print("Enter your years of service: ");</w:t>
      </w:r>
    </w:p>
    <w:p w14:paraId="00000040">
      <w:pPr>
        <w:spacing w:after="120"/>
      </w:pPr>
      <w:r>
        <w:rPr>
          <w:rtl w:val="0"/>
        </w:rPr>
        <w:t xml:space="preserve">        int years = scanner.nextInt();</w:t>
      </w:r>
    </w:p>
    <w:p w14:paraId="00000041">
      <w:pPr>
        <w:spacing w:after="120"/>
      </w:pPr>
    </w:p>
    <w:p w14:paraId="00000042">
      <w:pPr>
        <w:spacing w:after="120"/>
      </w:pPr>
      <w:r>
        <w:rPr>
          <w:rtl w:val="0"/>
        </w:rPr>
        <w:t xml:space="preserve">        // Checking if the employee is eligible for a bonus</w:t>
      </w:r>
    </w:p>
    <w:p w14:paraId="00000043">
      <w:pPr>
        <w:spacing w:after="120"/>
      </w:pPr>
      <w:r>
        <w:rPr>
          <w:rtl w:val="0"/>
        </w:rPr>
        <w:t xml:space="preserve">        if (years &gt; 5) {</w:t>
      </w:r>
    </w:p>
    <w:p w14:paraId="00000044">
      <w:pPr>
        <w:spacing w:after="120"/>
      </w:pPr>
      <w:r>
        <w:rPr>
          <w:rtl w:val="0"/>
        </w:rPr>
        <w:t xml:space="preserve">            double bonus = 0.05 * salary;  // Calculating 5% bonus</w:t>
      </w:r>
    </w:p>
    <w:p w14:paraId="00000045">
      <w:pPr>
        <w:spacing w:after="120"/>
      </w:pPr>
      <w:r>
        <w:rPr>
          <w:rtl w:val="0"/>
        </w:rPr>
        <w:t xml:space="preserve">            System.out.println("You are eligible for a bonus of: " + bonus);</w:t>
      </w:r>
    </w:p>
    <w:p w14:paraId="00000046">
      <w:pPr>
        <w:spacing w:after="120"/>
      </w:pPr>
      <w:r>
        <w:rPr>
          <w:rtl w:val="0"/>
        </w:rPr>
        <w:t xml:space="preserve">        } else {</w:t>
      </w:r>
    </w:p>
    <w:p w14:paraId="00000047">
      <w:pPr>
        <w:spacing w:after="120"/>
      </w:pPr>
      <w:r>
        <w:rPr>
          <w:rtl w:val="0"/>
        </w:rPr>
        <w:t xml:space="preserve">            System.out.println("You are not eligible for a bonus.");</w:t>
      </w:r>
    </w:p>
    <w:p w14:paraId="00000048">
      <w:pPr>
        <w:spacing w:after="120"/>
      </w:pPr>
      <w:r>
        <w:rPr>
          <w:rtl w:val="0"/>
        </w:rPr>
        <w:t xml:space="preserve">        }</w:t>
      </w:r>
    </w:p>
    <w:p w14:paraId="00000049">
      <w:pPr>
        <w:spacing w:after="120"/>
      </w:pPr>
    </w:p>
    <w:p w14:paraId="0000004A">
      <w:pPr>
        <w:spacing w:after="120"/>
      </w:pPr>
      <w:r>
        <w:rPr>
          <w:rtl w:val="0"/>
        </w:rPr>
        <w:t xml:space="preserve">        scanner.close();</w:t>
      </w:r>
    </w:p>
    <w:p w14:paraId="0000004B">
      <w:pPr>
        <w:spacing w:after="120"/>
      </w:pPr>
      <w:r>
        <w:rPr>
          <w:rtl w:val="0"/>
        </w:rPr>
        <w:t xml:space="preserve">    }</w:t>
      </w:r>
    </w:p>
    <w:p w14:paraId="0000004C">
      <w:pPr>
        <w:spacing w:after="120"/>
      </w:pPr>
      <w:r>
        <w:rPr>
          <w:rtl w:val="0"/>
        </w:rPr>
        <w:t>}</w:t>
      </w:r>
    </w:p>
    <w:p w14:paraId="0000004D">
      <w:pPr>
        <w:spacing w:after="120"/>
      </w:pPr>
    </w:p>
    <w:p w14:paraId="0000004E">
      <w:pPr>
        <w:spacing w:after="120"/>
      </w:pPr>
    </w:p>
    <w:p w14:paraId="0000004F">
      <w:pPr>
        <w:spacing w:after="120"/>
        <w:ind w:left="0" w:firstLine="0"/>
      </w:pPr>
      <w:r>
        <w:br w:type="page"/>
      </w:r>
    </w:p>
    <w:p w14:paraId="00000050">
      <w:pPr>
        <w:spacing w:after="120"/>
        <w:ind w:left="0" w:firstLine="0"/>
      </w:pPr>
    </w:p>
    <w:p w14:paraId="00000051">
      <w:pPr>
        <w:numPr>
          <w:ilvl w:val="0"/>
          <w:numId w:val="1"/>
        </w:numPr>
        <w:spacing w:before="120" w:after="60"/>
        <w:ind w:left="360"/>
      </w:pPr>
      <w:r>
        <w:rPr>
          <w:rtl w:val="0"/>
        </w:rPr>
        <w:t>Create a program to find the multiplication table of a number entered by the user from 6 to 9.</w:t>
      </w:r>
    </w:p>
    <w:p w14:paraId="00000052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53">
      <w:pPr>
        <w:numPr>
          <w:ilvl w:val="0"/>
          <w:numId w:val="4"/>
        </w:numPr>
        <w:spacing w:after="0" w:afterAutospacing="0"/>
        <w:ind w:left="720" w:hanging="360"/>
      </w:pPr>
      <w:r>
        <w:rPr>
          <w:rtl w:val="0"/>
        </w:rPr>
        <w:t>Take integer input and store it in the variable number</w:t>
      </w:r>
    </w:p>
    <w:p w14:paraId="00000054">
      <w:pPr>
        <w:numPr>
          <w:ilvl w:val="0"/>
          <w:numId w:val="4"/>
        </w:numPr>
        <w:spacing w:after="120"/>
        <w:ind w:left="720" w:hanging="360"/>
      </w:pPr>
      <w:r>
        <w:rPr>
          <w:rtl w:val="0"/>
        </w:rPr>
        <w:t xml:space="preserve">Using a for loop, find the multiplication table of number from 6 to 9 and print it in the format number * i = ___ </w:t>
      </w:r>
    </w:p>
    <w:p w14:paraId="00000055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56">
      <w:pPr>
        <w:spacing w:after="120"/>
      </w:pPr>
      <w:r>
        <w:rPr>
          <w:rtl w:val="0"/>
        </w:rPr>
        <w:t>import java.util.Scanner;</w:t>
      </w:r>
    </w:p>
    <w:p w14:paraId="00000057">
      <w:pPr>
        <w:spacing w:after="120"/>
      </w:pPr>
    </w:p>
    <w:p w14:paraId="00000058">
      <w:pPr>
        <w:spacing w:after="120"/>
      </w:pPr>
      <w:r>
        <w:rPr>
          <w:rtl w:val="0"/>
        </w:rPr>
        <w:t>public class MultiplicationTable {</w:t>
      </w:r>
    </w:p>
    <w:p w14:paraId="00000059">
      <w:pPr>
        <w:spacing w:after="120"/>
      </w:pPr>
      <w:r>
        <w:rPr>
          <w:rtl w:val="0"/>
        </w:rPr>
        <w:t xml:space="preserve">    public static void main(String[] args) {</w:t>
      </w:r>
    </w:p>
    <w:p w14:paraId="0000005A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5B">
      <w:pPr>
        <w:spacing w:after="120"/>
      </w:pPr>
    </w:p>
    <w:p w14:paraId="0000005C">
      <w:pPr>
        <w:spacing w:after="120"/>
      </w:pPr>
      <w:r>
        <w:rPr>
          <w:rtl w:val="0"/>
        </w:rPr>
        <w:t xml:space="preserve">        // Taking user input</w:t>
      </w:r>
    </w:p>
    <w:p w14:paraId="0000005D">
      <w:pPr>
        <w:spacing w:after="120"/>
      </w:pPr>
      <w:r>
        <w:rPr>
          <w:rtl w:val="0"/>
        </w:rPr>
        <w:t xml:space="preserve">        System.out.print("Enter a number: ");</w:t>
      </w:r>
    </w:p>
    <w:p w14:paraId="0000005E">
      <w:pPr>
        <w:spacing w:after="120"/>
      </w:pPr>
      <w:r>
        <w:rPr>
          <w:rtl w:val="0"/>
        </w:rPr>
        <w:t xml:space="preserve">        int number = scanner.nextInt();</w:t>
      </w:r>
    </w:p>
    <w:p w14:paraId="0000005F">
      <w:pPr>
        <w:spacing w:after="120"/>
      </w:pPr>
    </w:p>
    <w:p w14:paraId="00000060">
      <w:pPr>
        <w:spacing w:after="120"/>
      </w:pPr>
      <w:r>
        <w:rPr>
          <w:rtl w:val="0"/>
        </w:rPr>
        <w:t xml:space="preserve">        // Looping from 6 to 9 for multiplication table</w:t>
      </w:r>
    </w:p>
    <w:p w14:paraId="00000061">
      <w:pPr>
        <w:spacing w:after="120"/>
      </w:pPr>
      <w:r>
        <w:rPr>
          <w:rtl w:val="0"/>
        </w:rPr>
        <w:t xml:space="preserve">        for (int i = 6; i &lt;= 9; i++) {</w:t>
      </w:r>
    </w:p>
    <w:p w14:paraId="00000062">
      <w:pPr>
        <w:spacing w:after="120"/>
      </w:pPr>
      <w:r>
        <w:rPr>
          <w:rtl w:val="0"/>
        </w:rPr>
        <w:t xml:space="preserve">            System.out.println(number + " * " + i + " = " + (number * i));</w:t>
      </w:r>
    </w:p>
    <w:p w14:paraId="00000063">
      <w:pPr>
        <w:spacing w:after="120"/>
      </w:pPr>
      <w:r>
        <w:rPr>
          <w:rtl w:val="0"/>
        </w:rPr>
        <w:t xml:space="preserve">        }</w:t>
      </w:r>
    </w:p>
    <w:p w14:paraId="00000064">
      <w:pPr>
        <w:spacing w:after="120"/>
      </w:pPr>
    </w:p>
    <w:p w14:paraId="00000065">
      <w:pPr>
        <w:spacing w:after="120"/>
      </w:pPr>
      <w:r>
        <w:rPr>
          <w:rtl w:val="0"/>
        </w:rPr>
        <w:t xml:space="preserve">        scanner.close();</w:t>
      </w:r>
    </w:p>
    <w:p w14:paraId="00000066">
      <w:pPr>
        <w:spacing w:after="120"/>
      </w:pPr>
      <w:r>
        <w:rPr>
          <w:rtl w:val="0"/>
        </w:rPr>
        <w:t xml:space="preserve">    }</w:t>
      </w:r>
    </w:p>
    <w:p w14:paraId="00000067">
      <w:pPr>
        <w:spacing w:after="120"/>
      </w:pPr>
      <w:r>
        <w:rPr>
          <w:rtl w:val="0"/>
        </w:rPr>
        <w:t>}</w:t>
      </w:r>
    </w:p>
    <w:p w14:paraId="00000068">
      <w:pPr>
        <w:spacing w:after="120"/>
      </w:pPr>
    </w:p>
    <w:p w14:paraId="00000069">
      <w:pPr>
        <w:spacing w:after="120"/>
      </w:pPr>
    </w:p>
    <w:p w14:paraId="0000006A">
      <w:pPr>
        <w:spacing w:after="120"/>
        <w:ind w:left="0" w:firstLine="0"/>
      </w:pPr>
      <w:r>
        <w:br w:type="page"/>
      </w:r>
    </w:p>
    <w:p w14:paraId="0000006B">
      <w:pPr>
        <w:spacing w:after="120"/>
        <w:ind w:left="0" w:firstLine="0"/>
      </w:pPr>
    </w:p>
    <w:p w14:paraId="0000006C">
      <w:pPr>
        <w:numPr>
          <w:ilvl w:val="0"/>
          <w:numId w:val="1"/>
        </w:numPr>
        <w:spacing w:before="120" w:after="60"/>
        <w:ind w:left="360"/>
      </w:pPr>
      <w:r>
        <w:rPr>
          <w:rtl w:val="0"/>
        </w:rPr>
        <w:t>Write a program FizzBuzz, take a number as user input, and if it is a positive integer loop from 0 to the number and print the number, but for multiples of 3 print "Fizz" instead of the number, for multiples of 5 print "Buzz", and for multiples of both print "FizzBuzz".</w:t>
      </w:r>
    </w:p>
    <w:p w14:paraId="0000006D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6E">
      <w:pPr>
        <w:numPr>
          <w:ilvl w:val="0"/>
          <w:numId w:val="5"/>
        </w:numPr>
        <w:spacing w:after="120"/>
        <w:ind w:left="720" w:hanging="360"/>
      </w:pPr>
      <w:r>
        <w:rPr>
          <w:rtl w:val="0"/>
        </w:rPr>
        <w:t xml:space="preserve">Write the program and use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for</w:t>
      </w:r>
      <w:r>
        <w:rPr>
          <w:rtl w:val="0"/>
        </w:rPr>
        <w:t xml:space="preserve"> loop</w:t>
      </w:r>
    </w:p>
    <w:p w14:paraId="0000006F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70">
      <w:pPr>
        <w:spacing w:after="120"/>
      </w:pPr>
      <w:r>
        <w:rPr>
          <w:rtl w:val="0"/>
        </w:rPr>
        <w:t>import java.util.Scanner;</w:t>
      </w:r>
    </w:p>
    <w:p w14:paraId="00000071">
      <w:pPr>
        <w:spacing w:after="120"/>
      </w:pPr>
    </w:p>
    <w:p w14:paraId="00000072">
      <w:pPr>
        <w:spacing w:after="120"/>
      </w:pPr>
      <w:r>
        <w:rPr>
          <w:rtl w:val="0"/>
        </w:rPr>
        <w:t>public class FizzBuzz {</w:t>
      </w:r>
    </w:p>
    <w:p w14:paraId="00000073">
      <w:pPr>
        <w:spacing w:after="120"/>
      </w:pPr>
      <w:r>
        <w:rPr>
          <w:rtl w:val="0"/>
        </w:rPr>
        <w:t xml:space="preserve">    public static void main(String[] args) {</w:t>
      </w:r>
    </w:p>
    <w:p w14:paraId="00000074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75">
      <w:pPr>
        <w:spacing w:after="120"/>
      </w:pPr>
    </w:p>
    <w:p w14:paraId="00000076">
      <w:pPr>
        <w:spacing w:after="120"/>
      </w:pPr>
      <w:r>
        <w:rPr>
          <w:rtl w:val="0"/>
        </w:rPr>
        <w:t xml:space="preserve">        // Taking user input</w:t>
      </w:r>
    </w:p>
    <w:p w14:paraId="00000077">
      <w:pPr>
        <w:spacing w:after="120"/>
      </w:pPr>
      <w:r>
        <w:rPr>
          <w:rtl w:val="0"/>
        </w:rPr>
        <w:t xml:space="preserve">        System.out.print("Enter a number: ");</w:t>
      </w:r>
    </w:p>
    <w:p w14:paraId="00000078">
      <w:pPr>
        <w:spacing w:after="120"/>
      </w:pPr>
      <w:r>
        <w:rPr>
          <w:rtl w:val="0"/>
        </w:rPr>
        <w:t xml:space="preserve">        int number = scanner.nextInt();</w:t>
      </w:r>
    </w:p>
    <w:p w14:paraId="00000079">
      <w:pPr>
        <w:spacing w:after="120"/>
      </w:pPr>
    </w:p>
    <w:p w14:paraId="0000007A">
      <w:pPr>
        <w:spacing w:after="120"/>
      </w:pPr>
      <w:r>
        <w:rPr>
          <w:rtl w:val="0"/>
        </w:rPr>
        <w:t xml:space="preserve">        // Checking if input is positive</w:t>
      </w:r>
    </w:p>
    <w:p w14:paraId="0000007B">
      <w:pPr>
        <w:spacing w:after="120"/>
      </w:pPr>
      <w:r>
        <w:rPr>
          <w:rtl w:val="0"/>
        </w:rPr>
        <w:t xml:space="preserve">        if (number &gt; 0) {</w:t>
      </w:r>
    </w:p>
    <w:p w14:paraId="0000007C">
      <w:pPr>
        <w:spacing w:after="120"/>
      </w:pPr>
      <w:r>
        <w:rPr>
          <w:rtl w:val="0"/>
        </w:rPr>
        <w:t xml:space="preserve">            for (int i = 1; i &lt;= number; i++) {</w:t>
      </w:r>
    </w:p>
    <w:p w14:paraId="0000007D">
      <w:pPr>
        <w:spacing w:after="120"/>
      </w:pPr>
      <w:r>
        <w:rPr>
          <w:rtl w:val="0"/>
        </w:rPr>
        <w:t xml:space="preserve">                if (i % 3 == 0 &amp;&amp; i % 5 == 0) {</w:t>
      </w:r>
    </w:p>
    <w:p w14:paraId="0000007E">
      <w:pPr>
        <w:spacing w:after="120"/>
      </w:pPr>
      <w:r>
        <w:rPr>
          <w:rtl w:val="0"/>
        </w:rPr>
        <w:t xml:space="preserve">                    System.out.println("FizzBuzz");</w:t>
      </w:r>
    </w:p>
    <w:p w14:paraId="0000007F">
      <w:pPr>
        <w:spacing w:after="120"/>
      </w:pPr>
      <w:r>
        <w:rPr>
          <w:rtl w:val="0"/>
        </w:rPr>
        <w:t xml:space="preserve">                } else if (i % 3 == 0) {</w:t>
      </w:r>
    </w:p>
    <w:p w14:paraId="00000080">
      <w:pPr>
        <w:spacing w:after="120"/>
      </w:pPr>
      <w:r>
        <w:rPr>
          <w:rtl w:val="0"/>
        </w:rPr>
        <w:t xml:space="preserve">                    System.out.println("Fizz");</w:t>
      </w:r>
    </w:p>
    <w:p w14:paraId="00000081">
      <w:pPr>
        <w:spacing w:after="120"/>
      </w:pPr>
      <w:r>
        <w:rPr>
          <w:rtl w:val="0"/>
        </w:rPr>
        <w:t xml:space="preserve">                } else if (i % 5 == 0) {</w:t>
      </w:r>
    </w:p>
    <w:p w14:paraId="00000082">
      <w:pPr>
        <w:spacing w:after="120"/>
      </w:pPr>
      <w:r>
        <w:rPr>
          <w:rtl w:val="0"/>
        </w:rPr>
        <w:t xml:space="preserve">                    System.out.println("Buzz");</w:t>
      </w:r>
    </w:p>
    <w:p w14:paraId="00000083">
      <w:pPr>
        <w:spacing w:after="120"/>
      </w:pPr>
      <w:r>
        <w:rPr>
          <w:rtl w:val="0"/>
        </w:rPr>
        <w:t xml:space="preserve">                } else {</w:t>
      </w:r>
    </w:p>
    <w:p w14:paraId="00000084">
      <w:pPr>
        <w:spacing w:after="120"/>
      </w:pPr>
      <w:r>
        <w:rPr>
          <w:rtl w:val="0"/>
        </w:rPr>
        <w:t xml:space="preserve">                    System.out.println(i);</w:t>
      </w:r>
    </w:p>
    <w:p w14:paraId="00000085">
      <w:pPr>
        <w:spacing w:after="120"/>
      </w:pPr>
      <w:r>
        <w:rPr>
          <w:rtl w:val="0"/>
        </w:rPr>
        <w:t xml:space="preserve">                }</w:t>
      </w:r>
    </w:p>
    <w:p w14:paraId="00000086">
      <w:pPr>
        <w:spacing w:after="120"/>
      </w:pPr>
      <w:r>
        <w:rPr>
          <w:rtl w:val="0"/>
        </w:rPr>
        <w:t xml:space="preserve">            }</w:t>
      </w:r>
    </w:p>
    <w:p w14:paraId="00000087">
      <w:pPr>
        <w:spacing w:after="120"/>
      </w:pPr>
      <w:r>
        <w:rPr>
          <w:rtl w:val="0"/>
        </w:rPr>
        <w:t xml:space="preserve">        } else {</w:t>
      </w:r>
    </w:p>
    <w:p w14:paraId="00000088">
      <w:pPr>
        <w:spacing w:after="120"/>
      </w:pPr>
      <w:r>
        <w:rPr>
          <w:rtl w:val="0"/>
        </w:rPr>
        <w:t xml:space="preserve">            System.out.println("Please enter a positive number.");</w:t>
      </w:r>
    </w:p>
    <w:p w14:paraId="00000089">
      <w:pPr>
        <w:spacing w:after="120"/>
      </w:pPr>
      <w:r>
        <w:rPr>
          <w:rtl w:val="0"/>
        </w:rPr>
        <w:t xml:space="preserve">        }</w:t>
      </w:r>
    </w:p>
    <w:p w14:paraId="0000008A">
      <w:pPr>
        <w:spacing w:after="120"/>
      </w:pPr>
    </w:p>
    <w:p w14:paraId="0000008B">
      <w:pPr>
        <w:spacing w:after="120"/>
      </w:pPr>
      <w:r>
        <w:rPr>
          <w:rtl w:val="0"/>
        </w:rPr>
        <w:t xml:space="preserve">        scanner.close();</w:t>
      </w:r>
    </w:p>
    <w:p w14:paraId="0000008C">
      <w:pPr>
        <w:spacing w:after="120"/>
      </w:pPr>
      <w:r>
        <w:rPr>
          <w:rtl w:val="0"/>
        </w:rPr>
        <w:t xml:space="preserve">    }</w:t>
      </w:r>
    </w:p>
    <w:p w14:paraId="0000008D">
      <w:pPr>
        <w:spacing w:after="120"/>
      </w:pPr>
      <w:r>
        <w:rPr>
          <w:rtl w:val="0"/>
        </w:rPr>
        <w:t>}</w:t>
      </w:r>
    </w:p>
    <w:p w14:paraId="0000008E">
      <w:pPr>
        <w:spacing w:after="120"/>
        <w:ind w:left="0" w:firstLine="0"/>
      </w:pPr>
    </w:p>
    <w:p w14:paraId="0000008F">
      <w:pPr>
        <w:numPr>
          <w:ilvl w:val="0"/>
          <w:numId w:val="1"/>
        </w:numPr>
        <w:spacing w:before="120" w:after="120"/>
        <w:ind w:left="360"/>
      </w:pPr>
      <w:r>
        <w:rPr>
          <w:rtl w:val="0"/>
        </w:rPr>
        <w:t xml:space="preserve">Rewrite the program 5 FizzBuzz using while loop </w:t>
      </w:r>
    </w:p>
    <w:p w14:paraId="00000090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91">
      <w:pPr>
        <w:spacing w:after="120"/>
      </w:pPr>
      <w:r>
        <w:rPr>
          <w:rtl w:val="0"/>
        </w:rPr>
        <w:t>import java.util.Scanner;</w:t>
      </w:r>
    </w:p>
    <w:p w14:paraId="00000092">
      <w:pPr>
        <w:spacing w:after="120"/>
      </w:pPr>
    </w:p>
    <w:p w14:paraId="00000093">
      <w:pPr>
        <w:spacing w:after="120"/>
      </w:pPr>
      <w:r>
        <w:rPr>
          <w:rtl w:val="0"/>
        </w:rPr>
        <w:t>public class FizzBuzzWhileLoop {</w:t>
      </w:r>
    </w:p>
    <w:p w14:paraId="00000094">
      <w:pPr>
        <w:spacing w:after="120"/>
      </w:pPr>
      <w:r>
        <w:rPr>
          <w:rtl w:val="0"/>
        </w:rPr>
        <w:t xml:space="preserve">    public static void main(String[] args) {</w:t>
      </w:r>
    </w:p>
    <w:p w14:paraId="00000095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96">
      <w:pPr>
        <w:spacing w:after="120"/>
      </w:pPr>
    </w:p>
    <w:p w14:paraId="00000097">
      <w:pPr>
        <w:spacing w:after="120"/>
      </w:pPr>
      <w:r>
        <w:rPr>
          <w:rtl w:val="0"/>
        </w:rPr>
        <w:t xml:space="preserve">        // Taking user input</w:t>
      </w:r>
    </w:p>
    <w:p w14:paraId="00000098">
      <w:pPr>
        <w:spacing w:after="120"/>
      </w:pPr>
      <w:r>
        <w:rPr>
          <w:rtl w:val="0"/>
        </w:rPr>
        <w:t xml:space="preserve">        System.out.print("Enter a number: ");</w:t>
      </w:r>
    </w:p>
    <w:p w14:paraId="00000099">
      <w:pPr>
        <w:spacing w:after="120"/>
      </w:pPr>
      <w:r>
        <w:rPr>
          <w:rtl w:val="0"/>
        </w:rPr>
        <w:t xml:space="preserve">        int number = scanner.nextInt();</w:t>
      </w:r>
    </w:p>
    <w:p w14:paraId="0000009A">
      <w:pPr>
        <w:spacing w:after="120"/>
      </w:pPr>
    </w:p>
    <w:p w14:paraId="0000009B">
      <w:pPr>
        <w:spacing w:after="120"/>
      </w:pPr>
      <w:r>
        <w:rPr>
          <w:rtl w:val="0"/>
        </w:rPr>
        <w:t xml:space="preserve">        int i = 1;</w:t>
      </w:r>
    </w:p>
    <w:p w14:paraId="0000009C">
      <w:pPr>
        <w:spacing w:after="120"/>
      </w:pPr>
    </w:p>
    <w:p w14:paraId="0000009D">
      <w:pPr>
        <w:spacing w:after="120"/>
      </w:pPr>
      <w:r>
        <w:rPr>
          <w:rtl w:val="0"/>
        </w:rPr>
        <w:t xml:space="preserve">        // Looping using while</w:t>
      </w:r>
    </w:p>
    <w:p w14:paraId="0000009E">
      <w:pPr>
        <w:spacing w:after="120"/>
      </w:pPr>
      <w:r>
        <w:rPr>
          <w:rtl w:val="0"/>
        </w:rPr>
        <w:t xml:space="preserve">        while (i &lt;= number) {</w:t>
      </w:r>
    </w:p>
    <w:p w14:paraId="0000009F">
      <w:pPr>
        <w:spacing w:after="120"/>
      </w:pPr>
      <w:r>
        <w:rPr>
          <w:rtl w:val="0"/>
        </w:rPr>
        <w:t xml:space="preserve">            if (i % 3 == 0 &amp;&amp; i % 5 == 0) {</w:t>
      </w:r>
    </w:p>
    <w:p w14:paraId="000000A0">
      <w:pPr>
        <w:spacing w:after="120"/>
      </w:pPr>
      <w:r>
        <w:rPr>
          <w:rtl w:val="0"/>
        </w:rPr>
        <w:t xml:space="preserve">                System.out.println("FizzBuzz");</w:t>
      </w:r>
    </w:p>
    <w:p w14:paraId="000000A1">
      <w:pPr>
        <w:spacing w:after="120"/>
      </w:pPr>
      <w:r>
        <w:rPr>
          <w:rtl w:val="0"/>
        </w:rPr>
        <w:t xml:space="preserve">            } else if (i % 3 == 0) {</w:t>
      </w:r>
    </w:p>
    <w:p w14:paraId="000000A2">
      <w:pPr>
        <w:spacing w:after="120"/>
      </w:pPr>
      <w:r>
        <w:rPr>
          <w:rtl w:val="0"/>
        </w:rPr>
        <w:t xml:space="preserve">                System.out.println("Fizz");</w:t>
      </w:r>
    </w:p>
    <w:p w14:paraId="000000A3">
      <w:pPr>
        <w:spacing w:after="120"/>
      </w:pPr>
      <w:r>
        <w:rPr>
          <w:rtl w:val="0"/>
        </w:rPr>
        <w:t xml:space="preserve">            } else if (i % 5 == 0) {</w:t>
      </w:r>
    </w:p>
    <w:p w14:paraId="000000A4">
      <w:pPr>
        <w:spacing w:after="120"/>
      </w:pPr>
      <w:r>
        <w:rPr>
          <w:rtl w:val="0"/>
        </w:rPr>
        <w:t xml:space="preserve">                System.out.println("Buzz");</w:t>
      </w:r>
    </w:p>
    <w:p w14:paraId="000000A5">
      <w:pPr>
        <w:spacing w:after="120"/>
      </w:pPr>
      <w:r>
        <w:rPr>
          <w:rtl w:val="0"/>
        </w:rPr>
        <w:t xml:space="preserve">            } else {</w:t>
      </w:r>
    </w:p>
    <w:p w14:paraId="000000A6">
      <w:pPr>
        <w:spacing w:after="120"/>
      </w:pPr>
      <w:r>
        <w:rPr>
          <w:rtl w:val="0"/>
        </w:rPr>
        <w:t xml:space="preserve">                System.out.println(i);</w:t>
      </w:r>
    </w:p>
    <w:p w14:paraId="000000A7">
      <w:pPr>
        <w:spacing w:after="120"/>
      </w:pPr>
      <w:r>
        <w:rPr>
          <w:rtl w:val="0"/>
        </w:rPr>
        <w:t xml:space="preserve">            }</w:t>
      </w:r>
    </w:p>
    <w:p w14:paraId="000000A8">
      <w:pPr>
        <w:spacing w:after="120"/>
      </w:pPr>
      <w:r>
        <w:rPr>
          <w:rtl w:val="0"/>
        </w:rPr>
        <w:t xml:space="preserve">            i++;</w:t>
      </w:r>
    </w:p>
    <w:p w14:paraId="000000A9">
      <w:pPr>
        <w:spacing w:after="120"/>
      </w:pPr>
      <w:r>
        <w:rPr>
          <w:rtl w:val="0"/>
        </w:rPr>
        <w:t xml:space="preserve">        }</w:t>
      </w:r>
    </w:p>
    <w:p w14:paraId="000000AA">
      <w:pPr>
        <w:spacing w:after="120"/>
      </w:pPr>
    </w:p>
    <w:p w14:paraId="000000AB">
      <w:pPr>
        <w:spacing w:after="120"/>
      </w:pPr>
      <w:r>
        <w:rPr>
          <w:rtl w:val="0"/>
        </w:rPr>
        <w:t xml:space="preserve">        scanner.close();</w:t>
      </w:r>
    </w:p>
    <w:p w14:paraId="000000AC">
      <w:pPr>
        <w:spacing w:after="120"/>
      </w:pPr>
      <w:r>
        <w:rPr>
          <w:rtl w:val="0"/>
        </w:rPr>
        <w:t xml:space="preserve">    }</w:t>
      </w:r>
    </w:p>
    <w:p w14:paraId="000000AD">
      <w:pPr>
        <w:spacing w:after="120"/>
      </w:pPr>
      <w:r>
        <w:rPr>
          <w:rtl w:val="0"/>
        </w:rPr>
        <w:t>}</w:t>
      </w:r>
    </w:p>
    <w:p w14:paraId="000000AE">
      <w:pPr>
        <w:spacing w:after="120"/>
      </w:pPr>
    </w:p>
    <w:p w14:paraId="000000AF">
      <w:pPr>
        <w:spacing w:after="120"/>
      </w:pPr>
    </w:p>
    <w:p w14:paraId="000000B0">
      <w:pPr>
        <w:spacing w:before="120" w:after="120"/>
        <w:ind w:left="0" w:firstLine="0"/>
      </w:pPr>
      <w:r>
        <w:br w:type="page"/>
      </w:r>
    </w:p>
    <w:p w14:paraId="000000B1">
      <w:pPr>
        <w:spacing w:before="120" w:after="120"/>
        <w:ind w:left="0" w:firstLine="0"/>
      </w:pPr>
    </w:p>
    <w:p w14:paraId="000000B2">
      <w:pPr>
        <w:numPr>
          <w:ilvl w:val="0"/>
          <w:numId w:val="1"/>
        </w:numPr>
        <w:spacing w:before="120" w:after="60"/>
        <w:ind w:left="360"/>
      </w:pPr>
      <w:r>
        <w:rPr>
          <w:rtl w:val="0"/>
        </w:rPr>
        <w:t>Create a program to find the youngest friends among 3 Amar, Akbar, and Anthony based on their ages and the tallest among the friends based on their heights</w:t>
      </w:r>
    </w:p>
    <w:p w14:paraId="000000B3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B4">
      <w:pPr>
        <w:numPr>
          <w:ilvl w:val="0"/>
          <w:numId w:val="6"/>
        </w:numPr>
        <w:spacing w:after="0" w:afterAutospacing="0"/>
        <w:ind w:left="720" w:hanging="360"/>
      </w:pPr>
      <w:r>
        <w:rPr>
          <w:rtl w:val="0"/>
        </w:rPr>
        <w:t>Take user input for the age and height of the 3 friends and store it in a variable</w:t>
      </w:r>
    </w:p>
    <w:p w14:paraId="000000B5">
      <w:pPr>
        <w:numPr>
          <w:ilvl w:val="0"/>
          <w:numId w:val="6"/>
        </w:numPr>
        <w:spacing w:after="0" w:afterAutospacing="0"/>
        <w:ind w:left="720" w:hanging="360"/>
      </w:pPr>
      <w:r>
        <w:rPr>
          <w:rtl w:val="0"/>
        </w:rPr>
        <w:t>Find the smallest of the 3 ages to find the youngest friend and display it</w:t>
      </w:r>
    </w:p>
    <w:p w14:paraId="000000B6">
      <w:pPr>
        <w:numPr>
          <w:ilvl w:val="0"/>
          <w:numId w:val="6"/>
        </w:numPr>
        <w:spacing w:after="120"/>
        <w:ind w:left="720" w:hanging="360"/>
      </w:pPr>
      <w:r>
        <w:rPr>
          <w:rtl w:val="0"/>
        </w:rPr>
        <w:t>Find the largest of the 3 heights to find the tallest friend and display it</w:t>
      </w:r>
    </w:p>
    <w:p w14:paraId="000000B7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B8">
      <w:pPr>
        <w:spacing w:after="120"/>
      </w:pPr>
      <w:r>
        <w:rPr>
          <w:rtl w:val="0"/>
        </w:rPr>
        <w:t>import java.util.Scanner;</w:t>
      </w:r>
    </w:p>
    <w:p w14:paraId="000000B9">
      <w:pPr>
        <w:spacing w:after="120"/>
      </w:pPr>
    </w:p>
    <w:p w14:paraId="000000BA">
      <w:pPr>
        <w:spacing w:after="120"/>
      </w:pPr>
      <w:r>
        <w:rPr>
          <w:rtl w:val="0"/>
        </w:rPr>
        <w:t>public class YoungestTallest {</w:t>
      </w:r>
    </w:p>
    <w:p w14:paraId="000000BB">
      <w:pPr>
        <w:spacing w:after="120"/>
      </w:pPr>
      <w:r>
        <w:rPr>
          <w:rtl w:val="0"/>
        </w:rPr>
        <w:t xml:space="preserve">    public static void main(String[] args) {</w:t>
      </w:r>
    </w:p>
    <w:p w14:paraId="000000BC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BD">
      <w:pPr>
        <w:spacing w:after="120"/>
      </w:pPr>
    </w:p>
    <w:p w14:paraId="000000BE">
      <w:pPr>
        <w:spacing w:after="120"/>
      </w:pPr>
      <w:r>
        <w:rPr>
          <w:rtl w:val="0"/>
        </w:rPr>
        <w:t xml:space="preserve">        // Taking age and height inputs for three friends</w:t>
      </w:r>
    </w:p>
    <w:p w14:paraId="000000BF">
      <w:pPr>
        <w:spacing w:after="120"/>
      </w:pPr>
      <w:r>
        <w:rPr>
          <w:rtl w:val="0"/>
        </w:rPr>
        <w:t xml:space="preserve">        System.out.print("Enter Amar's age: ");</w:t>
      </w:r>
    </w:p>
    <w:p w14:paraId="000000C0">
      <w:pPr>
        <w:spacing w:after="120"/>
      </w:pPr>
      <w:r>
        <w:rPr>
          <w:rtl w:val="0"/>
        </w:rPr>
        <w:t xml:space="preserve">        int age1 = scanner.nextInt();</w:t>
      </w:r>
    </w:p>
    <w:p w14:paraId="000000C1">
      <w:pPr>
        <w:spacing w:after="120"/>
      </w:pPr>
      <w:r>
        <w:rPr>
          <w:rtl w:val="0"/>
        </w:rPr>
        <w:t xml:space="preserve">        System.out.print("Enter Amar's height: ");</w:t>
      </w:r>
    </w:p>
    <w:p w14:paraId="000000C2">
      <w:pPr>
        <w:spacing w:after="120"/>
      </w:pPr>
      <w:r>
        <w:rPr>
          <w:rtl w:val="0"/>
        </w:rPr>
        <w:t xml:space="preserve">        int height1 = scanner.nextInt();</w:t>
      </w:r>
    </w:p>
    <w:p w14:paraId="000000C3">
      <w:pPr>
        <w:spacing w:after="120"/>
      </w:pPr>
    </w:p>
    <w:p w14:paraId="000000C4">
      <w:pPr>
        <w:spacing w:after="120"/>
      </w:pPr>
      <w:r>
        <w:rPr>
          <w:rtl w:val="0"/>
        </w:rPr>
        <w:t xml:space="preserve">        System.out.print("Enter Akbar's age: ");</w:t>
      </w:r>
    </w:p>
    <w:p w14:paraId="000000C5">
      <w:pPr>
        <w:spacing w:after="120"/>
      </w:pPr>
      <w:r>
        <w:rPr>
          <w:rtl w:val="0"/>
        </w:rPr>
        <w:t xml:space="preserve">        int age2 = scanner.nextInt();</w:t>
      </w:r>
    </w:p>
    <w:p w14:paraId="000000C6">
      <w:pPr>
        <w:spacing w:after="120"/>
      </w:pPr>
      <w:r>
        <w:rPr>
          <w:rtl w:val="0"/>
        </w:rPr>
        <w:t xml:space="preserve">        System.out.print("Enter Akbar's height: ");</w:t>
      </w:r>
    </w:p>
    <w:p w14:paraId="000000C7">
      <w:pPr>
        <w:spacing w:after="120"/>
      </w:pPr>
      <w:r>
        <w:rPr>
          <w:rtl w:val="0"/>
        </w:rPr>
        <w:t xml:space="preserve">        int height2 = scanner.nextInt();</w:t>
      </w:r>
    </w:p>
    <w:p w14:paraId="000000C8">
      <w:pPr>
        <w:spacing w:after="120"/>
      </w:pPr>
    </w:p>
    <w:p w14:paraId="000000C9">
      <w:pPr>
        <w:spacing w:after="120"/>
      </w:pPr>
      <w:r>
        <w:rPr>
          <w:rtl w:val="0"/>
        </w:rPr>
        <w:t xml:space="preserve">        System.out.print("Enter Anthony's age: ");</w:t>
      </w:r>
    </w:p>
    <w:p w14:paraId="000000CA">
      <w:pPr>
        <w:spacing w:after="120"/>
      </w:pPr>
      <w:r>
        <w:rPr>
          <w:rtl w:val="0"/>
        </w:rPr>
        <w:t xml:space="preserve">        int age3 = scanner.nextInt();</w:t>
      </w:r>
    </w:p>
    <w:p w14:paraId="000000CB">
      <w:pPr>
        <w:spacing w:after="120"/>
      </w:pPr>
      <w:r>
        <w:rPr>
          <w:rtl w:val="0"/>
        </w:rPr>
        <w:t xml:space="preserve">        System.out.print("Enter Anthony's height: ");</w:t>
      </w:r>
    </w:p>
    <w:p w14:paraId="000000CC">
      <w:pPr>
        <w:spacing w:after="120"/>
      </w:pPr>
      <w:r>
        <w:rPr>
          <w:rtl w:val="0"/>
        </w:rPr>
        <w:t xml:space="preserve">        int height3 = scanner.nextInt();</w:t>
      </w:r>
    </w:p>
    <w:p w14:paraId="000000CD">
      <w:pPr>
        <w:spacing w:after="120"/>
      </w:pPr>
    </w:p>
    <w:p w14:paraId="000000CE">
      <w:pPr>
        <w:spacing w:after="120"/>
      </w:pPr>
      <w:r>
        <w:rPr>
          <w:rtl w:val="0"/>
        </w:rPr>
        <w:t xml:space="preserve">        // Finding the youngest friend</w:t>
      </w:r>
    </w:p>
    <w:p w14:paraId="000000CF">
      <w:pPr>
        <w:spacing w:after="120"/>
      </w:pPr>
      <w:r>
        <w:rPr>
          <w:rtl w:val="0"/>
        </w:rPr>
        <w:t xml:space="preserve">        int youngest = Math.min(age1, Math.min(age2, age3));</w:t>
      </w:r>
    </w:p>
    <w:p w14:paraId="000000D0">
      <w:pPr>
        <w:spacing w:after="120"/>
      </w:pPr>
    </w:p>
    <w:p w14:paraId="000000D1">
      <w:pPr>
        <w:spacing w:after="120"/>
      </w:pPr>
      <w:r>
        <w:rPr>
          <w:rtl w:val="0"/>
        </w:rPr>
        <w:t xml:space="preserve">        // Finding the tallest friend</w:t>
      </w:r>
    </w:p>
    <w:p w14:paraId="000000D2">
      <w:pPr>
        <w:spacing w:after="120"/>
      </w:pPr>
      <w:r>
        <w:rPr>
          <w:rtl w:val="0"/>
        </w:rPr>
        <w:t xml:space="preserve">        int tallest = Math.max(height1, Math.max(height2, height3));</w:t>
      </w:r>
    </w:p>
    <w:p w14:paraId="000000D3">
      <w:pPr>
        <w:spacing w:after="120"/>
      </w:pPr>
    </w:p>
    <w:p w14:paraId="000000D4">
      <w:pPr>
        <w:spacing w:after="120"/>
      </w:pPr>
      <w:r>
        <w:rPr>
          <w:rtl w:val="0"/>
        </w:rPr>
        <w:t xml:space="preserve">        // Displaying results</w:t>
      </w:r>
    </w:p>
    <w:p w14:paraId="000000D5">
      <w:pPr>
        <w:spacing w:after="120"/>
      </w:pPr>
      <w:r>
        <w:rPr>
          <w:rtl w:val="0"/>
        </w:rPr>
        <w:t xml:space="preserve">        System.out.println("The youngest friend is: " + youngest);</w:t>
      </w:r>
    </w:p>
    <w:p w14:paraId="000000D6">
      <w:pPr>
        <w:spacing w:after="120"/>
      </w:pPr>
      <w:r>
        <w:rPr>
          <w:rtl w:val="0"/>
        </w:rPr>
        <w:t xml:space="preserve">        System.out.println("The tallest friend is: " + tallest);</w:t>
      </w:r>
    </w:p>
    <w:p w14:paraId="000000D7">
      <w:pPr>
        <w:spacing w:after="120"/>
      </w:pPr>
    </w:p>
    <w:p w14:paraId="000000D8">
      <w:pPr>
        <w:spacing w:after="120"/>
      </w:pPr>
      <w:r>
        <w:rPr>
          <w:rtl w:val="0"/>
        </w:rPr>
        <w:t xml:space="preserve">        scanner.close();</w:t>
      </w:r>
    </w:p>
    <w:p w14:paraId="000000D9">
      <w:pPr>
        <w:spacing w:after="120"/>
      </w:pPr>
      <w:r>
        <w:rPr>
          <w:rtl w:val="0"/>
        </w:rPr>
        <w:t xml:space="preserve">    }</w:t>
      </w:r>
    </w:p>
    <w:p w14:paraId="000000DA">
      <w:pPr>
        <w:spacing w:after="120"/>
      </w:pPr>
      <w:r>
        <w:rPr>
          <w:rtl w:val="0"/>
        </w:rPr>
        <w:t>}</w:t>
      </w:r>
    </w:p>
    <w:p w14:paraId="000000DB">
      <w:pPr>
        <w:spacing w:after="120"/>
      </w:pPr>
    </w:p>
    <w:p w14:paraId="000000DC">
      <w:pPr>
        <w:spacing w:after="120"/>
      </w:pPr>
    </w:p>
    <w:p w14:paraId="000000DD">
      <w:pPr>
        <w:spacing w:after="120"/>
        <w:ind w:left="0" w:firstLine="0"/>
      </w:pPr>
      <w:r>
        <w:br w:type="page"/>
      </w:r>
    </w:p>
    <w:p w14:paraId="000000DE">
      <w:pPr>
        <w:spacing w:after="120"/>
        <w:ind w:left="0" w:firstLine="0"/>
      </w:pPr>
    </w:p>
    <w:p w14:paraId="000000DF">
      <w:pPr>
        <w:numPr>
          <w:ilvl w:val="0"/>
          <w:numId w:val="1"/>
        </w:numPr>
        <w:spacing w:before="120" w:after="60"/>
        <w:ind w:left="360"/>
      </w:pPr>
      <w:r>
        <w:rPr>
          <w:rtl w:val="0"/>
        </w:rPr>
        <w:t>Create a program to find the factors of a number taken as user input.</w:t>
      </w:r>
    </w:p>
    <w:p w14:paraId="000000E0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E1">
      <w:pPr>
        <w:numPr>
          <w:ilvl w:val="0"/>
          <w:numId w:val="7"/>
        </w:numPr>
        <w:spacing w:after="0" w:afterAutospacing="0"/>
        <w:ind w:left="720" w:hanging="360"/>
      </w:pPr>
      <w:r>
        <w:rPr>
          <w:rtl w:val="0"/>
        </w:rPr>
        <w:t>Get input value for a variable named number.</w:t>
      </w:r>
    </w:p>
    <w:p w14:paraId="000000E2">
      <w:pPr>
        <w:numPr>
          <w:ilvl w:val="0"/>
          <w:numId w:val="8"/>
        </w:numPr>
        <w:spacing w:after="120"/>
        <w:ind w:left="720" w:hanging="360"/>
      </w:pPr>
      <w:r>
        <w:rPr>
          <w:rtl w:val="0"/>
        </w:rPr>
        <w:t xml:space="preserve">Run a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for</w:t>
      </w:r>
      <w:r>
        <w:rPr>
          <w:rtl w:val="0"/>
        </w:rPr>
        <w:t xml:space="preserve"> loop from i = 1 to i &lt; number. In each iteration of the loop, check if the number is perfectly divisible by i. If true, print the value of i.</w:t>
      </w:r>
    </w:p>
    <w:p w14:paraId="000000E3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0E4">
      <w:pPr>
        <w:spacing w:after="120"/>
      </w:pPr>
      <w:r>
        <w:rPr>
          <w:rtl w:val="0"/>
        </w:rPr>
        <w:t>import java.util.Scanner;</w:t>
      </w:r>
    </w:p>
    <w:p w14:paraId="000000E5">
      <w:pPr>
        <w:spacing w:after="120"/>
      </w:pPr>
    </w:p>
    <w:p w14:paraId="000000E6">
      <w:pPr>
        <w:spacing w:after="120"/>
      </w:pPr>
      <w:r>
        <w:rPr>
          <w:rtl w:val="0"/>
        </w:rPr>
        <w:t>public class Factors {</w:t>
      </w:r>
    </w:p>
    <w:p w14:paraId="000000E7">
      <w:pPr>
        <w:spacing w:after="120"/>
      </w:pPr>
      <w:r>
        <w:rPr>
          <w:rtl w:val="0"/>
        </w:rPr>
        <w:t xml:space="preserve">    public static void main(String[] args) {</w:t>
      </w:r>
    </w:p>
    <w:p w14:paraId="000000E8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0E9">
      <w:pPr>
        <w:spacing w:after="120"/>
      </w:pPr>
    </w:p>
    <w:p w14:paraId="000000EA">
      <w:pPr>
        <w:spacing w:after="120"/>
      </w:pPr>
      <w:r>
        <w:rPr>
          <w:rtl w:val="0"/>
        </w:rPr>
        <w:t xml:space="preserve">        // Taking user input</w:t>
      </w:r>
    </w:p>
    <w:p w14:paraId="000000EB">
      <w:pPr>
        <w:spacing w:after="120"/>
      </w:pPr>
      <w:r>
        <w:rPr>
          <w:rtl w:val="0"/>
        </w:rPr>
        <w:t xml:space="preserve">        System.out.print("Enter a number: ");</w:t>
      </w:r>
    </w:p>
    <w:p w14:paraId="000000EC">
      <w:pPr>
        <w:spacing w:after="120"/>
      </w:pPr>
      <w:r>
        <w:rPr>
          <w:rtl w:val="0"/>
        </w:rPr>
        <w:t xml:space="preserve">        int number = scanner.nextInt();</w:t>
      </w:r>
    </w:p>
    <w:p w14:paraId="000000ED">
      <w:pPr>
        <w:spacing w:after="120"/>
      </w:pPr>
    </w:p>
    <w:p w14:paraId="000000EE">
      <w:pPr>
        <w:spacing w:after="120"/>
      </w:pPr>
      <w:r>
        <w:rPr>
          <w:rtl w:val="0"/>
        </w:rPr>
        <w:t xml:space="preserve">        // Loop to find factors</w:t>
      </w:r>
    </w:p>
    <w:p w14:paraId="000000EF">
      <w:pPr>
        <w:spacing w:after="120"/>
      </w:pPr>
      <w:r>
        <w:rPr>
          <w:rtl w:val="0"/>
        </w:rPr>
        <w:t xml:space="preserve">        System.out.print("Factors of " + number + ": ");</w:t>
      </w:r>
    </w:p>
    <w:p w14:paraId="000000F0">
      <w:pPr>
        <w:spacing w:after="120"/>
      </w:pPr>
      <w:r>
        <w:rPr>
          <w:rtl w:val="0"/>
        </w:rPr>
        <w:t xml:space="preserve">        for (int i = 1; i &lt;= number; i++) {</w:t>
      </w:r>
    </w:p>
    <w:p w14:paraId="000000F1">
      <w:pPr>
        <w:spacing w:after="120"/>
      </w:pPr>
      <w:r>
        <w:rPr>
          <w:rtl w:val="0"/>
        </w:rPr>
        <w:t xml:space="preserve">            if (number % i == 0) {</w:t>
      </w:r>
    </w:p>
    <w:p w14:paraId="000000F2">
      <w:pPr>
        <w:spacing w:after="120"/>
      </w:pPr>
      <w:r>
        <w:rPr>
          <w:rtl w:val="0"/>
        </w:rPr>
        <w:t xml:space="preserve">                System.out.print(i + " ");</w:t>
      </w:r>
    </w:p>
    <w:p w14:paraId="000000F3">
      <w:pPr>
        <w:spacing w:after="120"/>
      </w:pPr>
      <w:r>
        <w:rPr>
          <w:rtl w:val="0"/>
        </w:rPr>
        <w:t xml:space="preserve">            }</w:t>
      </w:r>
    </w:p>
    <w:p w14:paraId="000000F4">
      <w:pPr>
        <w:spacing w:after="120"/>
      </w:pPr>
      <w:r>
        <w:rPr>
          <w:rtl w:val="0"/>
        </w:rPr>
        <w:t xml:space="preserve">        }</w:t>
      </w:r>
    </w:p>
    <w:p w14:paraId="000000F5">
      <w:pPr>
        <w:spacing w:after="120"/>
      </w:pPr>
    </w:p>
    <w:p w14:paraId="000000F6">
      <w:pPr>
        <w:spacing w:after="120"/>
      </w:pPr>
      <w:r>
        <w:rPr>
          <w:rtl w:val="0"/>
        </w:rPr>
        <w:t xml:space="preserve">        scanner.close();</w:t>
      </w:r>
    </w:p>
    <w:p w14:paraId="000000F7">
      <w:pPr>
        <w:spacing w:after="120"/>
      </w:pPr>
      <w:r>
        <w:rPr>
          <w:rtl w:val="0"/>
        </w:rPr>
        <w:t xml:space="preserve">    }</w:t>
      </w:r>
    </w:p>
    <w:p w14:paraId="000000F8">
      <w:pPr>
        <w:spacing w:after="120"/>
      </w:pPr>
      <w:r>
        <w:rPr>
          <w:rtl w:val="0"/>
        </w:rPr>
        <w:t>}</w:t>
      </w:r>
    </w:p>
    <w:p w14:paraId="000000F9">
      <w:pPr>
        <w:spacing w:after="120"/>
      </w:pPr>
    </w:p>
    <w:p w14:paraId="000000FA">
      <w:pPr>
        <w:spacing w:after="120"/>
      </w:pPr>
    </w:p>
    <w:p w14:paraId="000000FB">
      <w:pPr>
        <w:spacing w:after="120"/>
        <w:ind w:left="0" w:firstLine="0"/>
      </w:pPr>
      <w:r>
        <w:br w:type="page"/>
      </w:r>
    </w:p>
    <w:p w14:paraId="000000FC">
      <w:pPr>
        <w:spacing w:after="120"/>
        <w:ind w:left="0" w:firstLine="0"/>
      </w:pPr>
    </w:p>
    <w:p w14:paraId="000000FD">
      <w:pPr>
        <w:numPr>
          <w:ilvl w:val="0"/>
          <w:numId w:val="1"/>
        </w:numPr>
        <w:spacing w:before="200" w:after="120"/>
        <w:ind w:left="360"/>
      </w:pPr>
      <w:r>
        <w:rPr>
          <w:rtl w:val="0"/>
        </w:rPr>
        <w:t>Create a program to print the greatest factor of a number beside itself using a loop.</w:t>
      </w:r>
    </w:p>
    <w:p w14:paraId="000000FE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0FF">
      <w:pPr>
        <w:numPr>
          <w:ilvl w:val="0"/>
          <w:numId w:val="9"/>
        </w:numPr>
        <w:spacing w:after="0" w:afterAutospacing="0"/>
        <w:ind w:left="720" w:hanging="360"/>
      </w:pPr>
      <w:r>
        <w:rPr>
          <w:rtl w:val="0"/>
        </w:rPr>
        <w:t>Get an integer input and assign it to the number variable. As well as define a greatestFactor variable and assign it to 1</w:t>
      </w:r>
    </w:p>
    <w:p w14:paraId="00000100">
      <w:pPr>
        <w:numPr>
          <w:ilvl w:val="0"/>
          <w:numId w:val="10"/>
        </w:numPr>
        <w:spacing w:after="0" w:afterAutospacing="0"/>
        <w:ind w:left="720" w:hanging="360"/>
      </w:pPr>
      <w:r>
        <w:rPr>
          <w:rtl w:val="0"/>
        </w:rPr>
        <w:t xml:space="preserve">Create a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for</w:t>
      </w:r>
      <w:r>
        <w:rPr>
          <w:rtl w:val="0"/>
        </w:rPr>
        <w:t xml:space="preserve"> loop that runs from last but one till 1 as in i = number - 1 to i = 1.</w:t>
      </w:r>
    </w:p>
    <w:p w14:paraId="00000101">
      <w:pPr>
        <w:numPr>
          <w:ilvl w:val="0"/>
          <w:numId w:val="11"/>
        </w:numPr>
        <w:spacing w:after="0" w:afterAutospacing="0"/>
        <w:ind w:left="720" w:hanging="360"/>
      </w:pPr>
      <w:r>
        <w:rPr>
          <w:rtl w:val="0"/>
        </w:rPr>
        <w:t>Inside the loop, check if the number is perfectly divisible by i then assign i to greatestFactor variable and break the loop.</w:t>
      </w:r>
    </w:p>
    <w:p w14:paraId="00000102">
      <w:pPr>
        <w:numPr>
          <w:ilvl w:val="0"/>
          <w:numId w:val="11"/>
        </w:numPr>
        <w:spacing w:after="120"/>
        <w:ind w:left="720" w:hanging="360"/>
      </w:pPr>
      <w:r>
        <w:rPr>
          <w:rtl w:val="0"/>
        </w:rPr>
        <w:t>Display the greatestFactor variable outside the loop</w:t>
      </w:r>
    </w:p>
    <w:p w14:paraId="00000103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104">
      <w:pPr>
        <w:spacing w:after="120"/>
      </w:pPr>
      <w:r>
        <w:rPr>
          <w:rtl w:val="0"/>
        </w:rPr>
        <w:t>import java.util.Scanner;</w:t>
      </w:r>
    </w:p>
    <w:p w14:paraId="00000105">
      <w:pPr>
        <w:spacing w:after="120"/>
      </w:pPr>
    </w:p>
    <w:p w14:paraId="00000106">
      <w:pPr>
        <w:spacing w:after="120"/>
      </w:pPr>
      <w:r>
        <w:rPr>
          <w:rtl w:val="0"/>
        </w:rPr>
        <w:t>public class GreatestFactor {</w:t>
      </w:r>
    </w:p>
    <w:p w14:paraId="00000107">
      <w:pPr>
        <w:spacing w:after="120"/>
      </w:pPr>
      <w:r>
        <w:rPr>
          <w:rtl w:val="0"/>
        </w:rPr>
        <w:t xml:space="preserve">    public static void main(String[] args) {</w:t>
      </w:r>
    </w:p>
    <w:p w14:paraId="00000108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109">
      <w:pPr>
        <w:spacing w:after="120"/>
      </w:pPr>
    </w:p>
    <w:p w14:paraId="0000010A">
      <w:pPr>
        <w:spacing w:after="120"/>
      </w:pPr>
      <w:r>
        <w:rPr>
          <w:rtl w:val="0"/>
        </w:rPr>
        <w:t xml:space="preserve">        // Taking user input</w:t>
      </w:r>
    </w:p>
    <w:p w14:paraId="0000010B">
      <w:pPr>
        <w:spacing w:after="120"/>
      </w:pPr>
      <w:r>
        <w:rPr>
          <w:rtl w:val="0"/>
        </w:rPr>
        <w:t xml:space="preserve">        System.out.print("Enter a number: ");</w:t>
      </w:r>
    </w:p>
    <w:p w14:paraId="0000010C">
      <w:pPr>
        <w:spacing w:after="120"/>
      </w:pPr>
      <w:r>
        <w:rPr>
          <w:rtl w:val="0"/>
        </w:rPr>
        <w:t xml:space="preserve">        int number = scanner.nextInt();</w:t>
      </w:r>
    </w:p>
    <w:p w14:paraId="0000010D">
      <w:pPr>
        <w:spacing w:after="120"/>
      </w:pPr>
    </w:p>
    <w:p w14:paraId="0000010E">
      <w:pPr>
        <w:spacing w:after="120"/>
      </w:pPr>
      <w:r>
        <w:rPr>
          <w:rtl w:val="0"/>
        </w:rPr>
        <w:t xml:space="preserve">        int greatestFactor = 1;</w:t>
      </w:r>
    </w:p>
    <w:p w14:paraId="0000010F">
      <w:pPr>
        <w:spacing w:after="120"/>
      </w:pPr>
    </w:p>
    <w:p w14:paraId="00000110">
      <w:pPr>
        <w:spacing w:after="120"/>
      </w:pPr>
      <w:r>
        <w:rPr>
          <w:rtl w:val="0"/>
        </w:rPr>
        <w:t xml:space="preserve">        // Looping to find the greatest factor</w:t>
      </w:r>
    </w:p>
    <w:p w14:paraId="00000111">
      <w:pPr>
        <w:spacing w:after="120"/>
      </w:pPr>
      <w:r>
        <w:rPr>
          <w:rtl w:val="0"/>
        </w:rPr>
        <w:t xml:space="preserve">        for (int i = number - 1; i &gt;= 1; i--) {</w:t>
      </w:r>
    </w:p>
    <w:p w14:paraId="00000112">
      <w:pPr>
        <w:spacing w:after="120"/>
      </w:pPr>
      <w:r>
        <w:rPr>
          <w:rtl w:val="0"/>
        </w:rPr>
        <w:t xml:space="preserve">            if (number % i == 0) {</w:t>
      </w:r>
    </w:p>
    <w:p w14:paraId="00000113">
      <w:pPr>
        <w:spacing w:after="120"/>
      </w:pPr>
      <w:r>
        <w:rPr>
          <w:rtl w:val="0"/>
        </w:rPr>
        <w:t xml:space="preserve">                greatestFactor = i;</w:t>
      </w:r>
    </w:p>
    <w:p w14:paraId="00000114">
      <w:pPr>
        <w:spacing w:after="120"/>
      </w:pPr>
      <w:r>
        <w:rPr>
          <w:rtl w:val="0"/>
        </w:rPr>
        <w:t xml:space="preserve">                break;</w:t>
      </w:r>
    </w:p>
    <w:p w14:paraId="00000115">
      <w:pPr>
        <w:spacing w:after="120"/>
      </w:pPr>
      <w:r>
        <w:rPr>
          <w:rtl w:val="0"/>
        </w:rPr>
        <w:t xml:space="preserve">            }</w:t>
      </w:r>
    </w:p>
    <w:p w14:paraId="00000116">
      <w:pPr>
        <w:spacing w:after="120"/>
      </w:pPr>
      <w:r>
        <w:rPr>
          <w:rtl w:val="0"/>
        </w:rPr>
        <w:t xml:space="preserve">        }</w:t>
      </w:r>
    </w:p>
    <w:p w14:paraId="00000117">
      <w:pPr>
        <w:spacing w:after="120"/>
      </w:pPr>
    </w:p>
    <w:p w14:paraId="00000118">
      <w:pPr>
        <w:spacing w:after="120"/>
      </w:pPr>
      <w:r>
        <w:rPr>
          <w:rtl w:val="0"/>
        </w:rPr>
        <w:t xml:space="preserve">        // Displaying the greatest factor</w:t>
      </w:r>
    </w:p>
    <w:p w14:paraId="00000119">
      <w:pPr>
        <w:spacing w:after="120"/>
      </w:pPr>
      <w:r>
        <w:rPr>
          <w:rtl w:val="0"/>
        </w:rPr>
        <w:t xml:space="preserve">        System.out.println("Greatest factor besides itself: " + greatestFactor);</w:t>
      </w:r>
    </w:p>
    <w:p w14:paraId="0000011A">
      <w:pPr>
        <w:spacing w:after="120"/>
      </w:pPr>
    </w:p>
    <w:p w14:paraId="0000011B">
      <w:pPr>
        <w:spacing w:after="120"/>
      </w:pPr>
      <w:r>
        <w:rPr>
          <w:rtl w:val="0"/>
        </w:rPr>
        <w:t xml:space="preserve">        scanner.close();</w:t>
      </w:r>
    </w:p>
    <w:p w14:paraId="0000011C">
      <w:pPr>
        <w:spacing w:after="120"/>
      </w:pPr>
      <w:r>
        <w:rPr>
          <w:rtl w:val="0"/>
        </w:rPr>
        <w:t xml:space="preserve">    }</w:t>
      </w:r>
    </w:p>
    <w:p w14:paraId="0000011D">
      <w:pPr>
        <w:spacing w:after="120"/>
      </w:pPr>
      <w:r>
        <w:rPr>
          <w:rtl w:val="0"/>
        </w:rPr>
        <w:t>}</w:t>
      </w:r>
    </w:p>
    <w:p w14:paraId="0000011E">
      <w:pPr>
        <w:spacing w:after="120"/>
      </w:pPr>
    </w:p>
    <w:p w14:paraId="0000011F">
      <w:pPr>
        <w:spacing w:after="120"/>
      </w:pPr>
    </w:p>
    <w:p w14:paraId="00000120">
      <w:pPr>
        <w:spacing w:after="120"/>
        <w:ind w:left="0" w:firstLine="0"/>
      </w:pPr>
      <w:r>
        <w:br w:type="page"/>
      </w:r>
    </w:p>
    <w:p w14:paraId="00000121">
      <w:pPr>
        <w:spacing w:after="120"/>
        <w:ind w:left="0" w:firstLine="0"/>
      </w:pPr>
    </w:p>
    <w:p w14:paraId="00000122">
      <w:pPr>
        <w:numPr>
          <w:ilvl w:val="0"/>
          <w:numId w:val="1"/>
        </w:numPr>
        <w:spacing w:before="200" w:after="120"/>
        <w:ind w:left="360"/>
      </w:pPr>
      <w:r>
        <w:rPr>
          <w:rtl w:val="0"/>
        </w:rPr>
        <w:t>Create a program to find the power of a number.</w:t>
      </w:r>
    </w:p>
    <w:p w14:paraId="00000123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24">
      <w:pPr>
        <w:numPr>
          <w:ilvl w:val="0"/>
          <w:numId w:val="12"/>
        </w:numPr>
        <w:spacing w:after="0" w:afterAutospacing="0"/>
        <w:ind w:left="720" w:hanging="360"/>
      </w:pPr>
      <w:r>
        <w:rPr>
          <w:rtl w:val="0"/>
        </w:rPr>
        <w:t>Get integer input for two variables named number and power.</w:t>
      </w:r>
    </w:p>
    <w:p w14:paraId="00000125">
      <w:pPr>
        <w:numPr>
          <w:ilvl w:val="0"/>
          <w:numId w:val="12"/>
        </w:numPr>
        <w:spacing w:after="0" w:afterAutospacing="0"/>
        <w:ind w:left="720" w:hanging="360"/>
      </w:pPr>
      <w:r>
        <w:rPr>
          <w:rtl w:val="0"/>
        </w:rPr>
        <w:t>Create a result variable with an initial value of 1.</w:t>
      </w:r>
    </w:p>
    <w:p w14:paraId="00000126">
      <w:pPr>
        <w:numPr>
          <w:ilvl w:val="0"/>
          <w:numId w:val="12"/>
        </w:numPr>
        <w:spacing w:after="0" w:afterAutospacing="0"/>
        <w:ind w:left="720" w:hanging="360"/>
      </w:pPr>
      <w:r>
        <w:rPr>
          <w:rtl w:val="0"/>
        </w:rPr>
        <w:t>Run a for loop from i = 1 to i &lt;= power.</w:t>
      </w:r>
    </w:p>
    <w:p w14:paraId="00000127">
      <w:pPr>
        <w:numPr>
          <w:ilvl w:val="0"/>
          <w:numId w:val="12"/>
        </w:numPr>
        <w:spacing w:after="0" w:afterAutospacing="0"/>
        <w:ind w:left="720" w:hanging="360"/>
      </w:pPr>
      <w:r>
        <w:rPr>
          <w:rtl w:val="0"/>
        </w:rPr>
        <w:t>In each iteration of the loop, multiply the result with the number and assign the value to the result.</w:t>
      </w:r>
    </w:p>
    <w:p w14:paraId="00000128">
      <w:pPr>
        <w:numPr>
          <w:ilvl w:val="0"/>
          <w:numId w:val="12"/>
        </w:numPr>
        <w:spacing w:after="120"/>
        <w:ind w:left="720" w:hanging="360"/>
      </w:pPr>
      <w:r>
        <w:rPr>
          <w:rtl w:val="0"/>
        </w:rPr>
        <w:t>Finally, print the result</w:t>
      </w:r>
    </w:p>
    <w:p w14:paraId="00000129">
      <w:pPr>
        <w:spacing w:after="120"/>
        <w:rPr>
          <w:b/>
          <w:u w:val="single"/>
        </w:rPr>
      </w:pPr>
      <w:r>
        <w:rPr>
          <w:b/>
          <w:u w:val="single"/>
          <w:rtl w:val="0"/>
        </w:rPr>
        <w:t>Source Code:</w:t>
      </w:r>
    </w:p>
    <w:p w14:paraId="0000012A">
      <w:pPr>
        <w:spacing w:after="120"/>
      </w:pPr>
      <w:r>
        <w:rPr>
          <w:rtl w:val="0"/>
        </w:rPr>
        <w:t>import java.util.Scanner;</w:t>
      </w:r>
    </w:p>
    <w:p w14:paraId="0000012B">
      <w:pPr>
        <w:spacing w:after="120"/>
      </w:pPr>
    </w:p>
    <w:p w14:paraId="0000012C">
      <w:pPr>
        <w:spacing w:after="120"/>
      </w:pPr>
      <w:r>
        <w:rPr>
          <w:rtl w:val="0"/>
        </w:rPr>
        <w:t>public class PowerCalculation {</w:t>
      </w:r>
    </w:p>
    <w:p w14:paraId="0000012D">
      <w:pPr>
        <w:spacing w:after="120"/>
      </w:pPr>
      <w:r>
        <w:rPr>
          <w:rtl w:val="0"/>
        </w:rPr>
        <w:t xml:space="preserve">    public static void main(String[] args) {</w:t>
      </w:r>
    </w:p>
    <w:p w14:paraId="0000012E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12F">
      <w:pPr>
        <w:spacing w:after="120"/>
      </w:pPr>
    </w:p>
    <w:p w14:paraId="00000130">
      <w:pPr>
        <w:spacing w:after="120"/>
      </w:pPr>
      <w:r>
        <w:rPr>
          <w:rtl w:val="0"/>
        </w:rPr>
        <w:t xml:space="preserve">        // Taking user input</w:t>
      </w:r>
    </w:p>
    <w:p w14:paraId="00000131">
      <w:pPr>
        <w:spacing w:after="120"/>
      </w:pPr>
      <w:r>
        <w:rPr>
          <w:rtl w:val="0"/>
        </w:rPr>
        <w:t xml:space="preserve">        System.out.print("Enter base number: ");</w:t>
      </w:r>
    </w:p>
    <w:p w14:paraId="00000132">
      <w:pPr>
        <w:spacing w:after="120"/>
      </w:pPr>
      <w:r>
        <w:rPr>
          <w:rtl w:val="0"/>
        </w:rPr>
        <w:t xml:space="preserve">        int number = scanner.nextInt();</w:t>
      </w:r>
    </w:p>
    <w:p w14:paraId="00000133">
      <w:pPr>
        <w:spacing w:after="120"/>
      </w:pPr>
      <w:r>
        <w:rPr>
          <w:rtl w:val="0"/>
        </w:rPr>
        <w:t xml:space="preserve">        System.out.print("Enter exponent: ");</w:t>
      </w:r>
    </w:p>
    <w:p w14:paraId="00000134">
      <w:pPr>
        <w:spacing w:after="120"/>
      </w:pPr>
      <w:r>
        <w:rPr>
          <w:rtl w:val="0"/>
        </w:rPr>
        <w:t xml:space="preserve">        int power = scanner.nextInt();</w:t>
      </w:r>
    </w:p>
    <w:p w14:paraId="00000135">
      <w:pPr>
        <w:spacing w:after="120"/>
      </w:pPr>
    </w:p>
    <w:p w14:paraId="00000136">
      <w:pPr>
        <w:spacing w:after="120"/>
      </w:pPr>
      <w:r>
        <w:rPr>
          <w:rtl w:val="0"/>
        </w:rPr>
        <w:t xml:space="preserve">        int result = 1;</w:t>
      </w:r>
    </w:p>
    <w:p w14:paraId="00000137">
      <w:pPr>
        <w:spacing w:after="120"/>
      </w:pPr>
    </w:p>
    <w:p w14:paraId="00000138">
      <w:pPr>
        <w:spacing w:after="120"/>
      </w:pPr>
      <w:r>
        <w:rPr>
          <w:rtl w:val="0"/>
        </w:rPr>
        <w:t xml:space="preserve">        // Looping to calculate power</w:t>
      </w:r>
    </w:p>
    <w:p w14:paraId="00000139">
      <w:pPr>
        <w:spacing w:after="120"/>
      </w:pPr>
      <w:r>
        <w:rPr>
          <w:rtl w:val="0"/>
        </w:rPr>
        <w:t xml:space="preserve">        for (int i = 1; i &lt;= power; i++) {</w:t>
      </w:r>
    </w:p>
    <w:p w14:paraId="0000013A">
      <w:pPr>
        <w:spacing w:after="120"/>
      </w:pPr>
      <w:r>
        <w:rPr>
          <w:rtl w:val="0"/>
        </w:rPr>
        <w:t xml:space="preserve">            result *= number;</w:t>
      </w:r>
    </w:p>
    <w:p w14:paraId="0000013B">
      <w:pPr>
        <w:spacing w:after="120"/>
      </w:pPr>
      <w:r>
        <w:rPr>
          <w:rtl w:val="0"/>
        </w:rPr>
        <w:t xml:space="preserve">        }</w:t>
      </w:r>
    </w:p>
    <w:p w14:paraId="0000013C">
      <w:pPr>
        <w:spacing w:after="120"/>
      </w:pPr>
    </w:p>
    <w:p w14:paraId="0000013D">
      <w:pPr>
        <w:spacing w:after="120"/>
      </w:pPr>
      <w:r>
        <w:rPr>
          <w:rtl w:val="0"/>
        </w:rPr>
        <w:t xml:space="preserve">        // Displaying the result</w:t>
      </w:r>
    </w:p>
    <w:p w14:paraId="0000013E">
      <w:pPr>
        <w:spacing w:after="120"/>
      </w:pPr>
      <w:r>
        <w:rPr>
          <w:rtl w:val="0"/>
        </w:rPr>
        <w:t xml:space="preserve">        System.out.println(number + " raised to the power " + power + " is: " + result);</w:t>
      </w:r>
    </w:p>
    <w:p w14:paraId="0000013F">
      <w:pPr>
        <w:spacing w:after="120"/>
      </w:pPr>
    </w:p>
    <w:p w14:paraId="00000140">
      <w:pPr>
        <w:spacing w:after="120"/>
      </w:pPr>
      <w:r>
        <w:rPr>
          <w:rtl w:val="0"/>
        </w:rPr>
        <w:t xml:space="preserve">        scanner.close();</w:t>
      </w:r>
    </w:p>
    <w:p w14:paraId="00000141">
      <w:pPr>
        <w:spacing w:after="120"/>
      </w:pPr>
      <w:r>
        <w:rPr>
          <w:rtl w:val="0"/>
        </w:rPr>
        <w:t xml:space="preserve">    }</w:t>
      </w:r>
    </w:p>
    <w:p w14:paraId="00000142">
      <w:pPr>
        <w:spacing w:after="120"/>
      </w:pPr>
      <w:r>
        <w:rPr>
          <w:rtl w:val="0"/>
        </w:rPr>
        <w:t>}</w:t>
      </w:r>
    </w:p>
    <w:p w14:paraId="00000143">
      <w:pPr>
        <w:spacing w:after="120"/>
      </w:pPr>
    </w:p>
    <w:p w14:paraId="00000144">
      <w:pPr>
        <w:spacing w:after="120"/>
      </w:pPr>
    </w:p>
    <w:p w14:paraId="00000145">
      <w:pPr>
        <w:spacing w:after="120"/>
        <w:ind w:left="0" w:firstLine="0"/>
      </w:pPr>
      <w:r>
        <w:br w:type="page"/>
      </w:r>
    </w:p>
    <w:p w14:paraId="00000146">
      <w:pPr>
        <w:spacing w:after="120"/>
        <w:ind w:left="0" w:firstLine="0"/>
      </w:pPr>
    </w:p>
    <w:p w14:paraId="00000147">
      <w:pPr>
        <w:numPr>
          <w:ilvl w:val="0"/>
          <w:numId w:val="1"/>
        </w:numPr>
        <w:spacing w:before="200" w:after="120"/>
        <w:ind w:left="360"/>
      </w:pPr>
      <w:r>
        <w:rPr>
          <w:rtl w:val="0"/>
        </w:rPr>
        <w:t>Create a program to find all the multiple of a number taken as user input below 100.</w:t>
      </w:r>
    </w:p>
    <w:p w14:paraId="00000148">
      <w:pPr>
        <w:spacing w:after="60"/>
        <w:ind w:left="360" w:firstLine="0"/>
        <w:rPr>
          <w:b/>
        </w:rPr>
      </w:pPr>
      <w:r>
        <w:rPr>
          <w:b/>
          <w:rtl w:val="0"/>
        </w:rPr>
        <w:t xml:space="preserve">Hint =&gt; </w:t>
      </w:r>
    </w:p>
    <w:p w14:paraId="00000149">
      <w:pPr>
        <w:numPr>
          <w:ilvl w:val="0"/>
          <w:numId w:val="13"/>
        </w:numPr>
        <w:spacing w:after="0" w:afterAutospacing="0"/>
        <w:ind w:left="720" w:hanging="360"/>
      </w:pPr>
      <w:r>
        <w:rPr>
          <w:rtl w:val="0"/>
        </w:rPr>
        <w:t>Get input value for a variable named number.</w:t>
      </w:r>
    </w:p>
    <w:p w14:paraId="0000014A">
      <w:pPr>
        <w:numPr>
          <w:ilvl w:val="0"/>
          <w:numId w:val="14"/>
        </w:numPr>
        <w:spacing w:after="0" w:afterAutospacing="0"/>
        <w:ind w:left="720" w:hanging="360"/>
      </w:pPr>
      <w:r>
        <w:rPr>
          <w:rtl w:val="0"/>
        </w:rPr>
        <w:t xml:space="preserve">Run a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for</w:t>
      </w:r>
      <w:r>
        <w:rPr>
          <w:rtl w:val="0"/>
        </w:rPr>
        <w:t xml:space="preserve"> loop backwards: from i = 100 to i = 1.</w:t>
      </w:r>
    </w:p>
    <w:p w14:paraId="0000014B">
      <w:pPr>
        <w:numPr>
          <w:ilvl w:val="0"/>
          <w:numId w:val="15"/>
        </w:numPr>
        <w:spacing w:after="0" w:afterAutospacing="0"/>
        <w:ind w:left="720" w:hanging="360"/>
      </w:pPr>
      <w:r>
        <w:rPr>
          <w:rtl w:val="0"/>
        </w:rPr>
        <w:t>Inside the loop, check if i perfectly divides number.</w:t>
      </w:r>
    </w:p>
    <w:p w14:paraId="0000014C">
      <w:pPr>
        <w:numPr>
          <w:ilvl w:val="0"/>
          <w:numId w:val="16"/>
        </w:numPr>
        <w:spacing w:after="120"/>
        <w:ind w:left="720" w:hanging="360"/>
      </w:pPr>
      <w:r>
        <w:rPr>
          <w:rtl w:val="0"/>
        </w:rPr>
        <w:t xml:space="preserve">If true, print the number and </w:t>
      </w:r>
      <w:r>
        <w:rPr>
          <w:b/>
          <w:i/>
          <w:color w:val="222222"/>
          <w:sz w:val="24"/>
          <w:szCs w:val="24"/>
          <w:shd w:val="clear" w:fill="EFEFEF"/>
          <w:rtl w:val="0"/>
        </w:rPr>
        <w:t>continue</w:t>
      </w:r>
      <w:r>
        <w:rPr>
          <w:rtl w:val="0"/>
        </w:rPr>
        <w:t xml:space="preserve"> the loop.</w:t>
      </w:r>
    </w:p>
    <w:p w14:paraId="0000014D">
      <w:pPr>
        <w:spacing w:after="120"/>
      </w:pPr>
      <w:r>
        <w:rPr>
          <w:b/>
          <w:u w:val="single"/>
          <w:rtl w:val="0"/>
        </w:rPr>
        <w:t>Source Code:</w:t>
      </w:r>
    </w:p>
    <w:p w14:paraId="0000014E">
      <w:pPr>
        <w:spacing w:after="120"/>
      </w:pPr>
      <w:r>
        <w:rPr>
          <w:rtl w:val="0"/>
        </w:rPr>
        <w:t>import java.util.Scanner;</w:t>
      </w:r>
    </w:p>
    <w:p w14:paraId="0000014F">
      <w:pPr>
        <w:spacing w:after="120"/>
      </w:pPr>
    </w:p>
    <w:p w14:paraId="00000150">
      <w:pPr>
        <w:spacing w:after="120"/>
      </w:pPr>
      <w:r>
        <w:rPr>
          <w:rtl w:val="0"/>
        </w:rPr>
        <w:t>public class MultiplesBelow100 {</w:t>
      </w:r>
    </w:p>
    <w:p w14:paraId="00000151">
      <w:pPr>
        <w:spacing w:after="120"/>
      </w:pPr>
      <w:r>
        <w:rPr>
          <w:rtl w:val="0"/>
        </w:rPr>
        <w:t xml:space="preserve">    public static void main(String[] args) {</w:t>
      </w:r>
    </w:p>
    <w:p w14:paraId="00000152">
      <w:pPr>
        <w:spacing w:after="120"/>
      </w:pPr>
      <w:r>
        <w:rPr>
          <w:rtl w:val="0"/>
        </w:rPr>
        <w:t xml:space="preserve">        Scanner scanner = new Scanner(System.in);</w:t>
      </w:r>
    </w:p>
    <w:p w14:paraId="00000153">
      <w:pPr>
        <w:spacing w:after="120"/>
      </w:pPr>
    </w:p>
    <w:p w14:paraId="00000154">
      <w:pPr>
        <w:spacing w:after="120"/>
      </w:pPr>
      <w:r>
        <w:rPr>
          <w:rtl w:val="0"/>
        </w:rPr>
        <w:t xml:space="preserve">        // Taking user input</w:t>
      </w:r>
    </w:p>
    <w:p w14:paraId="00000155">
      <w:pPr>
        <w:spacing w:after="120"/>
      </w:pPr>
      <w:r>
        <w:rPr>
          <w:rtl w:val="0"/>
        </w:rPr>
        <w:t xml:space="preserve">        System.out.print("Enter a number: ");</w:t>
      </w:r>
    </w:p>
    <w:p w14:paraId="00000156">
      <w:pPr>
        <w:spacing w:after="120"/>
      </w:pPr>
      <w:r>
        <w:rPr>
          <w:rtl w:val="0"/>
        </w:rPr>
        <w:t xml:space="preserve">        int number = scanner.nextInt();</w:t>
      </w:r>
    </w:p>
    <w:p w14:paraId="00000157">
      <w:pPr>
        <w:spacing w:after="120"/>
      </w:pPr>
    </w:p>
    <w:p w14:paraId="00000158">
      <w:pPr>
        <w:spacing w:after="120"/>
      </w:pPr>
      <w:r>
        <w:rPr>
          <w:rtl w:val="0"/>
        </w:rPr>
        <w:t xml:space="preserve">        System.out.print("Multiples of " + number + " below 100: ");</w:t>
      </w:r>
    </w:p>
    <w:p w14:paraId="00000159">
      <w:pPr>
        <w:spacing w:after="120"/>
      </w:pPr>
      <w:r>
        <w:rPr>
          <w:rtl w:val="0"/>
        </w:rPr>
        <w:t xml:space="preserve">        </w:t>
      </w:r>
    </w:p>
    <w:p w14:paraId="0000015A">
      <w:pPr>
        <w:spacing w:after="120"/>
      </w:pPr>
      <w:r>
        <w:rPr>
          <w:rtl w:val="0"/>
        </w:rPr>
        <w:t xml:space="preserve">        // Looping to find multiples</w:t>
      </w:r>
    </w:p>
    <w:p w14:paraId="0000015B">
      <w:pPr>
        <w:spacing w:after="120"/>
      </w:pPr>
      <w:r>
        <w:rPr>
          <w:rtl w:val="0"/>
        </w:rPr>
        <w:t xml:space="preserve">        for (int i = 1; i &lt; 100; i++) {</w:t>
      </w:r>
    </w:p>
    <w:p w14:paraId="0000015C">
      <w:pPr>
        <w:spacing w:after="120"/>
      </w:pPr>
      <w:r>
        <w:rPr>
          <w:rtl w:val="0"/>
        </w:rPr>
        <w:t xml:space="preserve">            if (i % number == 0) {</w:t>
      </w:r>
    </w:p>
    <w:p w14:paraId="0000015D">
      <w:pPr>
        <w:spacing w:after="120"/>
      </w:pPr>
      <w:r>
        <w:rPr>
          <w:rtl w:val="0"/>
        </w:rPr>
        <w:t xml:space="preserve">                System.out.print(i + " ");</w:t>
      </w:r>
    </w:p>
    <w:p w14:paraId="0000015E">
      <w:pPr>
        <w:spacing w:after="120"/>
      </w:pPr>
      <w:r>
        <w:rPr>
          <w:rtl w:val="0"/>
        </w:rPr>
        <w:t xml:space="preserve">            }</w:t>
      </w:r>
    </w:p>
    <w:p w14:paraId="0000015F">
      <w:pPr>
        <w:spacing w:after="120"/>
      </w:pPr>
      <w:r>
        <w:rPr>
          <w:rtl w:val="0"/>
        </w:rPr>
        <w:t xml:space="preserve">        }</w:t>
      </w:r>
    </w:p>
    <w:p w14:paraId="00000160">
      <w:pPr>
        <w:spacing w:after="120"/>
      </w:pPr>
    </w:p>
    <w:p w14:paraId="00000161">
      <w:pPr>
        <w:spacing w:after="120"/>
      </w:pPr>
      <w:r>
        <w:rPr>
          <w:rtl w:val="0"/>
        </w:rPr>
        <w:t xml:space="preserve">        scanner.close();</w:t>
      </w:r>
    </w:p>
    <w:p w14:paraId="00000162">
      <w:pPr>
        <w:spacing w:after="120"/>
      </w:pPr>
      <w:r>
        <w:rPr>
          <w:rtl w:val="0"/>
        </w:rPr>
        <w:t xml:space="preserve">    }</w:t>
      </w:r>
    </w:p>
    <w:p w14:paraId="00000163">
      <w:pPr>
        <w:spacing w:after="120"/>
      </w:pPr>
      <w:r>
        <w:rPr>
          <w:rtl w:val="0"/>
        </w:rPr>
        <w:t>}</w:t>
      </w:r>
    </w:p>
    <w:p w14:paraId="00000164">
      <w:pPr>
        <w:spacing w:after="120"/>
      </w:pPr>
    </w:p>
    <w:p w14:paraId="00000165">
      <w:pPr>
        <w:spacing w:after="120"/>
      </w:pPr>
    </w:p>
    <w:p w14:paraId="00000166">
      <w:pPr>
        <w:spacing w:after="120"/>
        <w:ind w:left="0" w:firstLine="0"/>
      </w:pPr>
    </w:p>
    <w:p w14:paraId="00000167"/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F4B5D9F5"/>
    <w:multiLevelType w:val="multilevel"/>
    <w:tmpl w:val="F4B5D9F5"/>
    <w:lvl w:ilvl="0" w:tentative="0">
      <w:start w:val="3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2470EC97"/>
    <w:multiLevelType w:val="multilevel"/>
    <w:tmpl w:val="2470EC97"/>
    <w:lvl w:ilvl="0" w:tentative="0">
      <w:start w:val="4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2A8F537B"/>
    <w:multiLevelType w:val="multilevel"/>
    <w:tmpl w:val="2A8F537B"/>
    <w:lvl w:ilvl="0" w:tentative="0">
      <w:start w:val="3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4D4DC07F"/>
    <w:multiLevelType w:val="multilevel"/>
    <w:tmpl w:val="4D4DC07F"/>
    <w:lvl w:ilvl="0" w:tentative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72183CF9"/>
    <w:multiLevelType w:val="multilevel"/>
    <w:tmpl w:val="72183CF9"/>
    <w:lvl w:ilvl="0" w:tentative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FB364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Office_12.2.0.20348_F1E327BC-269C-435d-A152-05C5408002CA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2025-03-24T20:59:25Z</dcterms:created>
  <dc:creator>mridul</dc:creator>
  <cp:lastModifiedBy>MRIDUL MATHUR (RA2411026010137</cp:lastModifiedBy>
  <dcterms:modified xsi:type="dcterms:W3CDTF">2025-03-24T20:59:51Z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AAD7B04B48374F1D86DB2BB3643E1D78_12</vt:lpwstr>
  </property>
</Properties>
</file>