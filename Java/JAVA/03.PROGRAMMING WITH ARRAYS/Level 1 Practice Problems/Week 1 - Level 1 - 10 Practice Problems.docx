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D">
      <w:pPr>
        <w:spacing w:before="240" w:after="240"/>
      </w:pPr>
      <w:bookmarkStart w:id="2" w:name="_GoBack"/>
      <w:bookmarkEnd w:id="2"/>
      <w:bookmarkStart w:id="0" w:name="_g7lhotn5qslq" w:colFirst="0" w:colLast="0"/>
      <w:bookmarkEnd w:id="0"/>
      <w:bookmarkStart w:id="1" w:name="_6qlzk1vakc25" w:colFirst="0" w:colLast="0"/>
      <w:bookmarkEnd w:id="1"/>
      <w:r>
        <w:rPr>
          <w:rtl w:val="0"/>
        </w:rPr>
        <w:t>Level 1 Practice Programs</w:t>
      </w:r>
    </w:p>
    <w:p w14:paraId="0000000E">
      <w:pPr>
        <w:numPr>
          <w:ilvl w:val="0"/>
          <w:numId w:val="1"/>
        </w:numPr>
        <w:spacing w:before="120" w:after="120"/>
        <w:ind w:left="360"/>
      </w:pPr>
      <w:r>
        <w:rPr>
          <w:rtl w:val="0"/>
        </w:rPr>
        <w:t>Write a program to take user input for the age of all 10 students in a class and check whether the student can vote depending on his/her age is greater or equal to 18.</w:t>
      </w:r>
    </w:p>
    <w:p w14:paraId="0000000F">
      <w:pPr>
        <w:ind w:left="360" w:firstLine="0"/>
      </w:pPr>
      <w:r>
        <w:rPr>
          <w:b/>
          <w:rtl w:val="0"/>
        </w:rPr>
        <w:t xml:space="preserve">Hint =&gt; </w:t>
      </w:r>
    </w:p>
    <w:p w14:paraId="00000010">
      <w:pPr>
        <w:numPr>
          <w:ilvl w:val="0"/>
          <w:numId w:val="2"/>
        </w:numPr>
        <w:spacing w:after="0" w:afterAutospacing="0"/>
        <w:ind w:left="720" w:hanging="360"/>
      </w:pPr>
      <w:r>
        <w:rPr>
          <w:rtl w:val="0"/>
        </w:rPr>
        <w:t xml:space="preserve">Define an array of 10 integer elements and take user input for the student's age. </w:t>
      </w:r>
    </w:p>
    <w:p w14:paraId="00000011">
      <w:pPr>
        <w:numPr>
          <w:ilvl w:val="0"/>
          <w:numId w:val="2"/>
        </w:numPr>
        <w:spacing w:after="120"/>
        <w:ind w:left="720" w:hanging="360"/>
      </w:pPr>
      <w:r>
        <w:rPr>
          <w:rtl w:val="0"/>
        </w:rPr>
        <w:t xml:space="preserve">Loop through the array using the length property and for the element of the array check If the age is a negative number print an invalid age and if 18 or above, print The student with the age ___ can vote. Otherwise, print The student with the age ___ cannot vote. </w:t>
      </w:r>
    </w:p>
    <w:p w14:paraId="00000012">
      <w:pPr>
        <w:spacing w:after="120"/>
        <w:ind w:left="0" w:firstLine="0"/>
        <w:rPr>
          <w:b/>
          <w:u w:val="single"/>
        </w:rPr>
      </w:pPr>
      <w:r>
        <w:rPr>
          <w:b/>
          <w:u w:val="single"/>
          <w:rtl w:val="0"/>
        </w:rPr>
        <w:t>Source Code:</w:t>
      </w:r>
    </w:p>
    <w:p w14:paraId="00000013">
      <w:pPr>
        <w:spacing w:after="120"/>
      </w:pPr>
      <w:r>
        <w:rPr>
          <w:rtl w:val="0"/>
        </w:rPr>
        <w:t>import java.util.Scanner;</w:t>
      </w:r>
    </w:p>
    <w:p w14:paraId="00000014">
      <w:pPr>
        <w:spacing w:after="120"/>
      </w:pPr>
    </w:p>
    <w:p w14:paraId="00000015">
      <w:pPr>
        <w:spacing w:after="120"/>
      </w:pPr>
      <w:r>
        <w:rPr>
          <w:rtl w:val="0"/>
        </w:rPr>
        <w:t>public class VotingEligibility {</w:t>
      </w:r>
    </w:p>
    <w:p w14:paraId="00000016">
      <w:pPr>
        <w:spacing w:after="120"/>
      </w:pPr>
      <w:r>
        <w:rPr>
          <w:rtl w:val="0"/>
        </w:rPr>
        <w:t xml:space="preserve">    public static void main(String[] args) {</w:t>
      </w:r>
    </w:p>
    <w:p w14:paraId="00000017">
      <w:pPr>
        <w:spacing w:after="120"/>
      </w:pPr>
      <w:r>
        <w:rPr>
          <w:rtl w:val="0"/>
        </w:rPr>
        <w:t xml:space="preserve">        Scanner scanner = new Scanner(System.in);</w:t>
      </w:r>
    </w:p>
    <w:p w14:paraId="00000018">
      <w:pPr>
        <w:spacing w:after="120"/>
      </w:pPr>
      <w:r>
        <w:rPr>
          <w:rtl w:val="0"/>
        </w:rPr>
        <w:t xml:space="preserve">        int[] ages = new int[10]; // Array to store ages of 10 students</w:t>
      </w:r>
    </w:p>
    <w:p w14:paraId="00000019">
      <w:pPr>
        <w:spacing w:after="120"/>
      </w:pPr>
    </w:p>
    <w:p w14:paraId="0000001A">
      <w:pPr>
        <w:spacing w:after="120"/>
      </w:pPr>
      <w:r>
        <w:rPr>
          <w:rtl w:val="0"/>
        </w:rPr>
        <w:t xml:space="preserve">        // Taking input for ages</w:t>
      </w:r>
    </w:p>
    <w:p w14:paraId="0000001B">
      <w:pPr>
        <w:spacing w:after="120"/>
      </w:pPr>
      <w:r>
        <w:rPr>
          <w:rtl w:val="0"/>
        </w:rPr>
        <w:t xml:space="preserve">        for (int i = 0; i &lt; ages.length; i++) {</w:t>
      </w:r>
    </w:p>
    <w:p w14:paraId="0000001C">
      <w:pPr>
        <w:spacing w:after="120"/>
      </w:pPr>
      <w:r>
        <w:rPr>
          <w:rtl w:val="0"/>
        </w:rPr>
        <w:t xml:space="preserve">            System.out.print("Enter age of student " + (i + 1) + ": ");</w:t>
      </w:r>
    </w:p>
    <w:p w14:paraId="0000001D">
      <w:pPr>
        <w:spacing w:after="120"/>
      </w:pPr>
      <w:r>
        <w:rPr>
          <w:rtl w:val="0"/>
        </w:rPr>
        <w:t xml:space="preserve">            ages[i] = scanner.nextInt();</w:t>
      </w:r>
    </w:p>
    <w:p w14:paraId="0000001E">
      <w:pPr>
        <w:spacing w:after="120"/>
      </w:pPr>
      <w:r>
        <w:rPr>
          <w:rtl w:val="0"/>
        </w:rPr>
        <w:t xml:space="preserve">        }</w:t>
      </w:r>
    </w:p>
    <w:p w14:paraId="0000001F">
      <w:pPr>
        <w:spacing w:after="120"/>
      </w:pPr>
    </w:p>
    <w:p w14:paraId="00000020">
      <w:pPr>
        <w:spacing w:after="120"/>
      </w:pPr>
      <w:r>
        <w:rPr>
          <w:rtl w:val="0"/>
        </w:rPr>
        <w:t xml:space="preserve">        // Checking voting eligibility</w:t>
      </w:r>
    </w:p>
    <w:p w14:paraId="00000021">
      <w:pPr>
        <w:spacing w:after="120"/>
      </w:pPr>
      <w:r>
        <w:rPr>
          <w:rtl w:val="0"/>
        </w:rPr>
        <w:t xml:space="preserve">        for (int age : ages) {</w:t>
      </w:r>
    </w:p>
    <w:p w14:paraId="00000022">
      <w:pPr>
        <w:spacing w:after="120"/>
      </w:pPr>
      <w:r>
        <w:rPr>
          <w:rtl w:val="0"/>
        </w:rPr>
        <w:t xml:space="preserve">            if (age &lt; 0) {</w:t>
      </w:r>
    </w:p>
    <w:p w14:paraId="00000023">
      <w:pPr>
        <w:spacing w:after="120"/>
      </w:pPr>
      <w:r>
        <w:rPr>
          <w:rtl w:val="0"/>
        </w:rPr>
        <w:t xml:space="preserve">                System.out.println("Invalid age: " + age);</w:t>
      </w:r>
    </w:p>
    <w:p w14:paraId="00000024">
      <w:pPr>
        <w:spacing w:after="120"/>
      </w:pPr>
      <w:r>
        <w:rPr>
          <w:rtl w:val="0"/>
        </w:rPr>
        <w:t xml:space="preserve">            } else if (age &gt;= 18) {</w:t>
      </w:r>
    </w:p>
    <w:p w14:paraId="00000025">
      <w:pPr>
        <w:spacing w:after="120"/>
      </w:pPr>
      <w:r>
        <w:rPr>
          <w:rtl w:val="0"/>
        </w:rPr>
        <w:t xml:space="preserve">                System.out.println("The student with age " + age + " is eligible to vote.");</w:t>
      </w:r>
    </w:p>
    <w:p w14:paraId="00000026">
      <w:pPr>
        <w:spacing w:after="120"/>
      </w:pPr>
      <w:r>
        <w:rPr>
          <w:rtl w:val="0"/>
        </w:rPr>
        <w:t xml:space="preserve">            } else {</w:t>
      </w:r>
    </w:p>
    <w:p w14:paraId="00000027">
      <w:pPr>
        <w:spacing w:after="120"/>
      </w:pPr>
      <w:r>
        <w:rPr>
          <w:rtl w:val="0"/>
        </w:rPr>
        <w:t xml:space="preserve">                System.out.println("The student with age " + age + " is not eligible to vote.");</w:t>
      </w:r>
    </w:p>
    <w:p w14:paraId="00000028">
      <w:pPr>
        <w:spacing w:after="120"/>
      </w:pPr>
      <w:r>
        <w:rPr>
          <w:rtl w:val="0"/>
        </w:rPr>
        <w:t xml:space="preserve">            }</w:t>
      </w:r>
    </w:p>
    <w:p w14:paraId="00000029">
      <w:pPr>
        <w:spacing w:after="120"/>
      </w:pPr>
      <w:r>
        <w:rPr>
          <w:rtl w:val="0"/>
        </w:rPr>
        <w:t xml:space="preserve">        }</w:t>
      </w:r>
    </w:p>
    <w:p w14:paraId="0000002A">
      <w:pPr>
        <w:spacing w:after="120"/>
      </w:pPr>
      <w:r>
        <w:rPr>
          <w:rtl w:val="0"/>
        </w:rPr>
        <w:t xml:space="preserve">        scanner.close();</w:t>
      </w:r>
    </w:p>
    <w:p w14:paraId="0000002B">
      <w:pPr>
        <w:spacing w:after="120"/>
      </w:pPr>
      <w:r>
        <w:rPr>
          <w:rtl w:val="0"/>
        </w:rPr>
        <w:t xml:space="preserve">    }</w:t>
      </w:r>
    </w:p>
    <w:p w14:paraId="0000002C">
      <w:pPr>
        <w:spacing w:after="120"/>
      </w:pPr>
      <w:r>
        <w:rPr>
          <w:rtl w:val="0"/>
        </w:rPr>
        <w:t>}</w:t>
      </w:r>
    </w:p>
    <w:p w14:paraId="0000002D">
      <w:pPr>
        <w:spacing w:after="120"/>
      </w:pPr>
    </w:p>
    <w:p w14:paraId="0000002E">
      <w:pPr>
        <w:spacing w:after="120"/>
        <w:ind w:left="0" w:firstLine="0"/>
      </w:pPr>
      <w:r>
        <w:br w:type="page"/>
      </w:r>
    </w:p>
    <w:p w14:paraId="0000002F">
      <w:pPr>
        <w:spacing w:after="120"/>
        <w:ind w:left="0" w:firstLine="0"/>
      </w:pPr>
    </w:p>
    <w:p w14:paraId="00000030">
      <w:pPr>
        <w:numPr>
          <w:ilvl w:val="0"/>
          <w:numId w:val="1"/>
        </w:numPr>
        <w:spacing w:before="120" w:after="120"/>
        <w:ind w:left="360"/>
      </w:pPr>
      <w:r>
        <w:rPr>
          <w:rtl w:val="0"/>
        </w:rPr>
        <w:t>Write a program to take user input for 5 numbers and check whether a number is positive,  negative, or zero. Further for positive numbers check if the number is even or odd. Finally compare the first and last elements of the array and display if they equal, greater or less</w:t>
      </w:r>
    </w:p>
    <w:p w14:paraId="00000031">
      <w:pPr>
        <w:ind w:left="360" w:firstLine="0"/>
      </w:pPr>
      <w:r>
        <w:rPr>
          <w:b/>
          <w:rtl w:val="0"/>
        </w:rPr>
        <w:t xml:space="preserve">Hint =&gt; </w:t>
      </w:r>
    </w:p>
    <w:p w14:paraId="00000032">
      <w:pPr>
        <w:numPr>
          <w:ilvl w:val="0"/>
          <w:numId w:val="3"/>
        </w:numPr>
        <w:spacing w:after="0" w:afterAutospacing="0"/>
        <w:ind w:left="720" w:hanging="360"/>
      </w:pPr>
      <w:r>
        <w:rPr>
          <w:rtl w:val="0"/>
        </w:rPr>
        <w:t>Define an integer array of 5 elements and get user input to store in the array.</w:t>
      </w:r>
    </w:p>
    <w:p w14:paraId="00000033">
      <w:pPr>
        <w:numPr>
          <w:ilvl w:val="0"/>
          <w:numId w:val="3"/>
        </w:numPr>
        <w:spacing w:after="0" w:afterAutospacing="0"/>
        <w:ind w:left="720" w:hanging="360"/>
      </w:pPr>
      <w:r>
        <w:rPr>
          <w:rtl w:val="0"/>
        </w:rPr>
        <w:t>Loop through the array using the length If the number is positive, check for even or odd numbers and print accordingly</w:t>
      </w:r>
    </w:p>
    <w:p w14:paraId="00000034">
      <w:pPr>
        <w:numPr>
          <w:ilvl w:val="0"/>
          <w:numId w:val="3"/>
        </w:numPr>
        <w:spacing w:after="0" w:afterAutospacing="0"/>
        <w:ind w:left="720" w:hanging="360"/>
      </w:pPr>
      <w:r>
        <w:rPr>
          <w:rtl w:val="0"/>
        </w:rPr>
        <w:t xml:space="preserve">If the number is negative, print negative. Else if the number is zero, print zero. </w:t>
      </w:r>
    </w:p>
    <w:p w14:paraId="00000035">
      <w:pPr>
        <w:numPr>
          <w:ilvl w:val="0"/>
          <w:numId w:val="3"/>
        </w:numPr>
        <w:spacing w:after="120"/>
        <w:ind w:left="720" w:hanging="360"/>
      </w:pPr>
      <w:r>
        <w:rPr>
          <w:rtl w:val="0"/>
        </w:rPr>
        <w:t>Finally compare the first and last element of the array and display if they equal, greater or less</w:t>
      </w:r>
    </w:p>
    <w:p w14:paraId="00000036">
      <w:pPr>
        <w:spacing w:after="120"/>
        <w:ind w:left="0" w:firstLine="0"/>
        <w:rPr>
          <w:b/>
          <w:u w:val="single"/>
        </w:rPr>
      </w:pPr>
      <w:r>
        <w:rPr>
          <w:b/>
          <w:u w:val="single"/>
          <w:rtl w:val="0"/>
        </w:rPr>
        <w:t>Source Code:</w:t>
      </w:r>
    </w:p>
    <w:p w14:paraId="00000037">
      <w:pPr>
        <w:spacing w:after="120"/>
      </w:pPr>
      <w:r>
        <w:rPr>
          <w:rtl w:val="0"/>
        </w:rPr>
        <w:t>import java.util.Scanner;</w:t>
      </w:r>
    </w:p>
    <w:p w14:paraId="00000038">
      <w:pPr>
        <w:spacing w:after="120"/>
      </w:pPr>
    </w:p>
    <w:p w14:paraId="00000039">
      <w:pPr>
        <w:spacing w:after="120"/>
      </w:pPr>
      <w:r>
        <w:rPr>
          <w:rtl w:val="0"/>
        </w:rPr>
        <w:t>public class NumberCheck {</w:t>
      </w:r>
    </w:p>
    <w:p w14:paraId="0000003A">
      <w:pPr>
        <w:spacing w:after="120"/>
      </w:pPr>
      <w:r>
        <w:rPr>
          <w:rtl w:val="0"/>
        </w:rPr>
        <w:t xml:space="preserve">    public static void main(String[] args) {</w:t>
      </w:r>
    </w:p>
    <w:p w14:paraId="0000003B">
      <w:pPr>
        <w:spacing w:after="120"/>
      </w:pPr>
      <w:r>
        <w:rPr>
          <w:rtl w:val="0"/>
        </w:rPr>
        <w:t xml:space="preserve">        Scanner scanner = new Scanner(System.in);</w:t>
      </w:r>
    </w:p>
    <w:p w14:paraId="0000003C">
      <w:pPr>
        <w:spacing w:after="120"/>
      </w:pPr>
      <w:r>
        <w:rPr>
          <w:rtl w:val="0"/>
        </w:rPr>
        <w:t xml:space="preserve">        int[] numbers = new int[5];</w:t>
      </w:r>
    </w:p>
    <w:p w14:paraId="0000003D">
      <w:pPr>
        <w:spacing w:after="120"/>
      </w:pPr>
    </w:p>
    <w:p w14:paraId="0000003E">
      <w:pPr>
        <w:spacing w:after="120"/>
      </w:pPr>
      <w:r>
        <w:rPr>
          <w:rtl w:val="0"/>
        </w:rPr>
        <w:t xml:space="preserve">        for (int i = 0; i &lt; 5; i++) {</w:t>
      </w:r>
    </w:p>
    <w:p w14:paraId="0000003F">
      <w:pPr>
        <w:spacing w:after="120"/>
      </w:pPr>
      <w:r>
        <w:rPr>
          <w:rtl w:val="0"/>
        </w:rPr>
        <w:t xml:space="preserve">            System.out.print("Enter number " + (i + 1) + ": ");</w:t>
      </w:r>
    </w:p>
    <w:p w14:paraId="00000040">
      <w:pPr>
        <w:spacing w:after="120"/>
      </w:pPr>
      <w:r>
        <w:rPr>
          <w:rtl w:val="0"/>
        </w:rPr>
        <w:t xml:space="preserve">            numbers[i] = scanner.nextInt();</w:t>
      </w:r>
    </w:p>
    <w:p w14:paraId="00000041">
      <w:pPr>
        <w:spacing w:after="120"/>
      </w:pPr>
      <w:r>
        <w:rPr>
          <w:rtl w:val="0"/>
        </w:rPr>
        <w:t xml:space="preserve">        }</w:t>
      </w:r>
    </w:p>
    <w:p w14:paraId="00000042">
      <w:pPr>
        <w:spacing w:after="120"/>
      </w:pPr>
    </w:p>
    <w:p w14:paraId="00000043">
      <w:pPr>
        <w:spacing w:after="120"/>
      </w:pPr>
      <w:r>
        <w:rPr>
          <w:rtl w:val="0"/>
        </w:rPr>
        <w:t xml:space="preserve">        for (int num : numbers) {</w:t>
      </w:r>
    </w:p>
    <w:p w14:paraId="00000044">
      <w:pPr>
        <w:spacing w:after="120"/>
      </w:pPr>
      <w:r>
        <w:rPr>
          <w:rtl w:val="0"/>
        </w:rPr>
        <w:t xml:space="preserve">            if (num &gt; 0) {</w:t>
      </w:r>
    </w:p>
    <w:p w14:paraId="00000045">
      <w:pPr>
        <w:spacing w:after="120"/>
      </w:pPr>
      <w:r>
        <w:rPr>
          <w:rtl w:val="0"/>
        </w:rPr>
        <w:t xml:space="preserve">                if (num % 2 == 0) {</w:t>
      </w:r>
    </w:p>
    <w:p w14:paraId="00000046">
      <w:pPr>
        <w:spacing w:after="120"/>
      </w:pPr>
      <w:r>
        <w:rPr>
          <w:rtl w:val="0"/>
        </w:rPr>
        <w:t xml:space="preserve">                    System.out.println(num + " is positive and even.");</w:t>
      </w:r>
    </w:p>
    <w:p w14:paraId="00000047">
      <w:pPr>
        <w:spacing w:after="120"/>
      </w:pPr>
      <w:r>
        <w:rPr>
          <w:rtl w:val="0"/>
        </w:rPr>
        <w:t xml:space="preserve">                } else {</w:t>
      </w:r>
    </w:p>
    <w:p w14:paraId="00000048">
      <w:pPr>
        <w:spacing w:after="120"/>
      </w:pPr>
      <w:r>
        <w:rPr>
          <w:rtl w:val="0"/>
        </w:rPr>
        <w:t xml:space="preserve">                    System.out.println(num + " is positive and odd.");</w:t>
      </w:r>
    </w:p>
    <w:p w14:paraId="00000049">
      <w:pPr>
        <w:spacing w:after="120"/>
      </w:pPr>
      <w:r>
        <w:rPr>
          <w:rtl w:val="0"/>
        </w:rPr>
        <w:t xml:space="preserve">                }</w:t>
      </w:r>
    </w:p>
    <w:p w14:paraId="0000004A">
      <w:pPr>
        <w:spacing w:after="120"/>
      </w:pPr>
      <w:r>
        <w:rPr>
          <w:rtl w:val="0"/>
        </w:rPr>
        <w:t xml:space="preserve">            } else if (num &lt; 0) {</w:t>
      </w:r>
    </w:p>
    <w:p w14:paraId="0000004B">
      <w:pPr>
        <w:spacing w:after="120"/>
      </w:pPr>
      <w:r>
        <w:rPr>
          <w:rtl w:val="0"/>
        </w:rPr>
        <w:t xml:space="preserve">                System.out.println(num + " is negative.");</w:t>
      </w:r>
    </w:p>
    <w:p w14:paraId="0000004C">
      <w:pPr>
        <w:spacing w:after="120"/>
      </w:pPr>
      <w:r>
        <w:rPr>
          <w:rtl w:val="0"/>
        </w:rPr>
        <w:t xml:space="preserve">            } else {</w:t>
      </w:r>
    </w:p>
    <w:p w14:paraId="0000004D">
      <w:pPr>
        <w:spacing w:after="120"/>
      </w:pPr>
      <w:r>
        <w:rPr>
          <w:rtl w:val="0"/>
        </w:rPr>
        <w:t xml:space="preserve">                System.out.println(num + " is zero.");</w:t>
      </w:r>
    </w:p>
    <w:p w14:paraId="0000004E">
      <w:pPr>
        <w:spacing w:after="120"/>
      </w:pPr>
      <w:r>
        <w:rPr>
          <w:rtl w:val="0"/>
        </w:rPr>
        <w:t xml:space="preserve">            }</w:t>
      </w:r>
    </w:p>
    <w:p w14:paraId="0000004F">
      <w:pPr>
        <w:spacing w:after="120"/>
      </w:pPr>
      <w:r>
        <w:rPr>
          <w:rtl w:val="0"/>
        </w:rPr>
        <w:t xml:space="preserve">        }</w:t>
      </w:r>
    </w:p>
    <w:p w14:paraId="00000050">
      <w:pPr>
        <w:spacing w:after="120"/>
      </w:pPr>
    </w:p>
    <w:p w14:paraId="00000051">
      <w:pPr>
        <w:spacing w:after="120"/>
      </w:pPr>
      <w:r>
        <w:rPr>
          <w:rtl w:val="0"/>
        </w:rPr>
        <w:t xml:space="preserve">        if (numbers[0] == numbers[4]) {</w:t>
      </w:r>
    </w:p>
    <w:p w14:paraId="00000052">
      <w:pPr>
        <w:spacing w:after="120"/>
      </w:pPr>
      <w:r>
        <w:rPr>
          <w:rtl w:val="0"/>
        </w:rPr>
        <w:t xml:space="preserve">            System.out.println("First and last elements are equal.");</w:t>
      </w:r>
    </w:p>
    <w:p w14:paraId="00000053">
      <w:pPr>
        <w:spacing w:after="120"/>
      </w:pPr>
      <w:r>
        <w:rPr>
          <w:rtl w:val="0"/>
        </w:rPr>
        <w:t xml:space="preserve">        } else if (numbers[0] &gt; numbers[4]) {</w:t>
      </w:r>
    </w:p>
    <w:p w14:paraId="00000054">
      <w:pPr>
        <w:spacing w:after="120"/>
      </w:pPr>
      <w:r>
        <w:rPr>
          <w:rtl w:val="0"/>
        </w:rPr>
        <w:t xml:space="preserve">            System.out.println("First element is greater than the last.");</w:t>
      </w:r>
    </w:p>
    <w:p w14:paraId="00000055">
      <w:pPr>
        <w:spacing w:after="120"/>
      </w:pPr>
      <w:r>
        <w:rPr>
          <w:rtl w:val="0"/>
        </w:rPr>
        <w:t xml:space="preserve">        } else {</w:t>
      </w:r>
    </w:p>
    <w:p w14:paraId="00000056">
      <w:pPr>
        <w:spacing w:after="120"/>
      </w:pPr>
      <w:r>
        <w:rPr>
          <w:rtl w:val="0"/>
        </w:rPr>
        <w:t xml:space="preserve">            System.out.println("First element is less than the last.");</w:t>
      </w:r>
    </w:p>
    <w:p w14:paraId="00000057">
      <w:pPr>
        <w:spacing w:after="120"/>
      </w:pPr>
      <w:r>
        <w:rPr>
          <w:rtl w:val="0"/>
        </w:rPr>
        <w:t xml:space="preserve">        }</w:t>
      </w:r>
    </w:p>
    <w:p w14:paraId="00000058">
      <w:pPr>
        <w:spacing w:after="120"/>
      </w:pPr>
      <w:r>
        <w:rPr>
          <w:rtl w:val="0"/>
        </w:rPr>
        <w:t xml:space="preserve">        scanner.close();</w:t>
      </w:r>
    </w:p>
    <w:p w14:paraId="00000059">
      <w:pPr>
        <w:spacing w:after="120"/>
      </w:pPr>
      <w:r>
        <w:rPr>
          <w:rtl w:val="0"/>
        </w:rPr>
        <w:t xml:space="preserve">    }</w:t>
      </w:r>
    </w:p>
    <w:p w14:paraId="0000005A">
      <w:pPr>
        <w:spacing w:after="120"/>
      </w:pPr>
      <w:r>
        <w:rPr>
          <w:rtl w:val="0"/>
        </w:rPr>
        <w:t>}</w:t>
      </w:r>
    </w:p>
    <w:p w14:paraId="0000005B">
      <w:pPr>
        <w:spacing w:after="120"/>
      </w:pPr>
    </w:p>
    <w:p w14:paraId="0000005C">
      <w:pPr>
        <w:spacing w:after="120"/>
        <w:ind w:left="0" w:firstLine="0"/>
      </w:pPr>
      <w:r>
        <w:br w:type="page"/>
      </w:r>
    </w:p>
    <w:p w14:paraId="0000005D">
      <w:pPr>
        <w:spacing w:after="120"/>
        <w:ind w:left="0" w:firstLine="0"/>
      </w:pPr>
    </w:p>
    <w:p w14:paraId="0000005E">
      <w:pPr>
        <w:numPr>
          <w:ilvl w:val="0"/>
          <w:numId w:val="1"/>
        </w:numPr>
        <w:spacing w:before="120" w:after="120"/>
        <w:ind w:left="360"/>
      </w:pPr>
      <w:r>
        <w:rPr>
          <w:rtl w:val="0"/>
        </w:rPr>
        <w:t>Create a program to print a multiplication table of a number.</w:t>
      </w:r>
    </w:p>
    <w:p w14:paraId="0000005F">
      <w:pPr>
        <w:spacing w:after="60"/>
        <w:ind w:left="360" w:firstLine="0"/>
        <w:rPr>
          <w:b/>
        </w:rPr>
      </w:pPr>
      <w:r>
        <w:rPr>
          <w:b/>
          <w:rtl w:val="0"/>
        </w:rPr>
        <w:t xml:space="preserve">Hint =&gt; </w:t>
      </w:r>
    </w:p>
    <w:p w14:paraId="00000060">
      <w:pPr>
        <w:numPr>
          <w:ilvl w:val="0"/>
          <w:numId w:val="4"/>
        </w:numPr>
        <w:spacing w:after="0" w:afterAutospacing="0"/>
        <w:ind w:left="720" w:hanging="360"/>
      </w:pPr>
      <w:r>
        <w:rPr>
          <w:rtl w:val="0"/>
        </w:rPr>
        <w:t>Get an integer input and store it in the number variable. Also, define a integer array to store the results of multiplication from 1 to 10</w:t>
      </w:r>
    </w:p>
    <w:p w14:paraId="00000061">
      <w:pPr>
        <w:numPr>
          <w:ilvl w:val="0"/>
          <w:numId w:val="4"/>
        </w:numPr>
        <w:spacing w:after="0" w:afterAutospacing="0"/>
        <w:ind w:left="720" w:hanging="360"/>
      </w:pPr>
      <w:r>
        <w:rPr>
          <w:rtl w:val="0"/>
        </w:rPr>
        <w:t>Run a loop from 1 to 10 and store the results in the multiplication table array</w:t>
      </w:r>
    </w:p>
    <w:p w14:paraId="00000062">
      <w:pPr>
        <w:numPr>
          <w:ilvl w:val="0"/>
          <w:numId w:val="4"/>
        </w:numPr>
        <w:spacing w:after="120"/>
        <w:ind w:left="720" w:hanging="360"/>
      </w:pPr>
      <w:r>
        <w:rPr>
          <w:rtl w:val="0"/>
        </w:rPr>
        <w:t>Finally, display the result from the array in the format number * i = ___</w:t>
      </w:r>
    </w:p>
    <w:p w14:paraId="00000063">
      <w:pPr>
        <w:spacing w:after="120"/>
        <w:ind w:left="0" w:firstLine="0"/>
        <w:rPr>
          <w:b/>
          <w:u w:val="single"/>
        </w:rPr>
      </w:pPr>
      <w:r>
        <w:rPr>
          <w:b/>
          <w:u w:val="single"/>
          <w:rtl w:val="0"/>
        </w:rPr>
        <w:t>Source Code:</w:t>
      </w:r>
    </w:p>
    <w:p w14:paraId="00000064">
      <w:pPr>
        <w:spacing w:after="120"/>
      </w:pPr>
      <w:r>
        <w:rPr>
          <w:rtl w:val="0"/>
        </w:rPr>
        <w:t>import java.util.Scanner;</w:t>
      </w:r>
    </w:p>
    <w:p w14:paraId="00000065">
      <w:pPr>
        <w:spacing w:after="120"/>
      </w:pPr>
    </w:p>
    <w:p w14:paraId="00000066">
      <w:pPr>
        <w:spacing w:after="120"/>
      </w:pPr>
      <w:r>
        <w:rPr>
          <w:rtl w:val="0"/>
        </w:rPr>
        <w:t>public class MultiplicationTable {</w:t>
      </w:r>
    </w:p>
    <w:p w14:paraId="00000067">
      <w:pPr>
        <w:spacing w:after="120"/>
      </w:pPr>
      <w:r>
        <w:rPr>
          <w:rtl w:val="0"/>
        </w:rPr>
        <w:t xml:space="preserve">    public static void main(String[] args) {</w:t>
      </w:r>
    </w:p>
    <w:p w14:paraId="00000068">
      <w:pPr>
        <w:spacing w:after="120"/>
      </w:pPr>
      <w:r>
        <w:rPr>
          <w:rtl w:val="0"/>
        </w:rPr>
        <w:t xml:space="preserve">        Scanner scanner = new Scanner(System.in);</w:t>
      </w:r>
    </w:p>
    <w:p w14:paraId="00000069">
      <w:pPr>
        <w:spacing w:after="120"/>
      </w:pPr>
      <w:r>
        <w:rPr>
          <w:rtl w:val="0"/>
        </w:rPr>
        <w:t xml:space="preserve">        System.out.print("Enter a number: ");</w:t>
      </w:r>
    </w:p>
    <w:p w14:paraId="0000006A">
      <w:pPr>
        <w:spacing w:after="120"/>
      </w:pPr>
      <w:r>
        <w:rPr>
          <w:rtl w:val="0"/>
        </w:rPr>
        <w:t xml:space="preserve">        int number = scanner.nextInt();</w:t>
      </w:r>
    </w:p>
    <w:p w14:paraId="0000006B">
      <w:pPr>
        <w:spacing w:after="120"/>
      </w:pPr>
      <w:r>
        <w:rPr>
          <w:rtl w:val="0"/>
        </w:rPr>
        <w:t xml:space="preserve">        int[] table = new int[10]; // Array to store the multiplication table</w:t>
      </w:r>
    </w:p>
    <w:p w14:paraId="0000006C">
      <w:pPr>
        <w:spacing w:after="120"/>
      </w:pPr>
    </w:p>
    <w:p w14:paraId="0000006D">
      <w:pPr>
        <w:spacing w:after="120"/>
      </w:pPr>
      <w:r>
        <w:rPr>
          <w:rtl w:val="0"/>
        </w:rPr>
        <w:t xml:space="preserve">        // Storing multiplication results</w:t>
      </w:r>
    </w:p>
    <w:p w14:paraId="0000006E">
      <w:pPr>
        <w:spacing w:after="120"/>
      </w:pPr>
      <w:r>
        <w:rPr>
          <w:rtl w:val="0"/>
        </w:rPr>
        <w:t xml:space="preserve">        for (int i = 1; i &lt;= 10; i++) {</w:t>
      </w:r>
    </w:p>
    <w:p w14:paraId="0000006F">
      <w:pPr>
        <w:spacing w:after="120"/>
      </w:pPr>
      <w:r>
        <w:rPr>
          <w:rtl w:val="0"/>
        </w:rPr>
        <w:t xml:space="preserve">            table[i - 1] = number * i;</w:t>
      </w:r>
    </w:p>
    <w:p w14:paraId="00000070">
      <w:pPr>
        <w:spacing w:after="120"/>
      </w:pPr>
      <w:r>
        <w:rPr>
          <w:rtl w:val="0"/>
        </w:rPr>
        <w:t xml:space="preserve">        }</w:t>
      </w:r>
    </w:p>
    <w:p w14:paraId="00000071">
      <w:pPr>
        <w:spacing w:after="120"/>
      </w:pPr>
    </w:p>
    <w:p w14:paraId="00000072">
      <w:pPr>
        <w:spacing w:after="120"/>
      </w:pPr>
      <w:r>
        <w:rPr>
          <w:rtl w:val="0"/>
        </w:rPr>
        <w:t xml:space="preserve">        // Displaying the table</w:t>
      </w:r>
    </w:p>
    <w:p w14:paraId="00000073">
      <w:pPr>
        <w:spacing w:after="120"/>
      </w:pPr>
      <w:r>
        <w:rPr>
          <w:rtl w:val="0"/>
        </w:rPr>
        <w:t xml:space="preserve">        for (int i = 1; i &lt;= 10; i++) {</w:t>
      </w:r>
    </w:p>
    <w:p w14:paraId="00000074">
      <w:pPr>
        <w:spacing w:after="120"/>
      </w:pPr>
      <w:r>
        <w:rPr>
          <w:rtl w:val="0"/>
        </w:rPr>
        <w:t xml:space="preserve">            System.out.println(number + " * " + i + " = " + table[i - 1]);</w:t>
      </w:r>
    </w:p>
    <w:p w14:paraId="00000075">
      <w:pPr>
        <w:spacing w:after="120"/>
      </w:pPr>
      <w:r>
        <w:rPr>
          <w:rtl w:val="0"/>
        </w:rPr>
        <w:t xml:space="preserve">        }</w:t>
      </w:r>
    </w:p>
    <w:p w14:paraId="00000076">
      <w:pPr>
        <w:spacing w:after="120"/>
      </w:pPr>
      <w:r>
        <w:rPr>
          <w:rtl w:val="0"/>
        </w:rPr>
        <w:t xml:space="preserve">        scanner.close();</w:t>
      </w:r>
    </w:p>
    <w:p w14:paraId="00000077">
      <w:pPr>
        <w:spacing w:after="120"/>
      </w:pPr>
      <w:r>
        <w:rPr>
          <w:rtl w:val="0"/>
        </w:rPr>
        <w:t xml:space="preserve">    }</w:t>
      </w:r>
    </w:p>
    <w:p w14:paraId="00000078">
      <w:pPr>
        <w:spacing w:after="120"/>
      </w:pPr>
      <w:r>
        <w:rPr>
          <w:rtl w:val="0"/>
        </w:rPr>
        <w:t>}</w:t>
      </w:r>
    </w:p>
    <w:p w14:paraId="00000079">
      <w:pPr>
        <w:spacing w:after="120"/>
      </w:pPr>
    </w:p>
    <w:p w14:paraId="0000007A">
      <w:pPr>
        <w:spacing w:after="120"/>
        <w:ind w:left="0" w:firstLine="0"/>
      </w:pPr>
      <w:r>
        <w:br w:type="page"/>
      </w:r>
    </w:p>
    <w:p w14:paraId="0000007B">
      <w:pPr>
        <w:spacing w:after="120"/>
        <w:ind w:left="0" w:firstLine="0"/>
      </w:pPr>
    </w:p>
    <w:p w14:paraId="0000007C">
      <w:pPr>
        <w:numPr>
          <w:ilvl w:val="0"/>
          <w:numId w:val="1"/>
        </w:numPr>
        <w:spacing w:before="120" w:after="120"/>
        <w:ind w:left="360"/>
      </w:pPr>
      <w:r>
        <w:rPr>
          <w:rtl w:val="0"/>
        </w:rPr>
        <w:t xml:space="preserve">Write a program to store multiple values in an array up to a maximum of 10 or until the user enters a 0 or a negative number. Show all the numbers as well as the sum of all numbers </w:t>
      </w:r>
    </w:p>
    <w:p w14:paraId="0000007D">
      <w:pPr>
        <w:ind w:left="360" w:firstLine="0"/>
        <w:rPr>
          <w:b/>
        </w:rPr>
      </w:pPr>
      <w:r>
        <w:rPr>
          <w:b/>
          <w:rtl w:val="0"/>
        </w:rPr>
        <w:t xml:space="preserve">Hint =&gt; </w:t>
      </w:r>
    </w:p>
    <w:p w14:paraId="0000007E">
      <w:pPr>
        <w:numPr>
          <w:ilvl w:val="0"/>
          <w:numId w:val="5"/>
        </w:numPr>
        <w:spacing w:after="0" w:afterAutospacing="0"/>
        <w:ind w:left="720" w:hanging="360"/>
      </w:pPr>
      <w:r>
        <w:rPr>
          <w:rtl w:val="0"/>
        </w:rPr>
        <w:t>Create a variable to store an array of 10 elements of type double as well as a variable to store the total of type double initializes to 0.0. Also, the index variable is initialized to 0 for the array</w:t>
      </w:r>
    </w:p>
    <w:p w14:paraId="0000007F">
      <w:pPr>
        <w:numPr>
          <w:ilvl w:val="0"/>
          <w:numId w:val="5"/>
        </w:numPr>
        <w:spacing w:after="0" w:afterAutospacing="0"/>
        <w:ind w:left="720" w:hanging="360"/>
      </w:pPr>
      <w:r>
        <w:rPr>
          <w:rtl w:val="0"/>
        </w:rPr>
        <w:t xml:space="preserve">Use infinite while loop as in </w:t>
      </w:r>
      <w:r>
        <w:rPr>
          <w:b/>
          <w:i/>
          <w:color w:val="222222"/>
          <w:sz w:val="24"/>
          <w:szCs w:val="24"/>
          <w:shd w:val="clear" w:fill="EFEFEF"/>
          <w:rtl w:val="0"/>
        </w:rPr>
        <w:t>while (true)</w:t>
      </w:r>
    </w:p>
    <w:p w14:paraId="00000080">
      <w:pPr>
        <w:numPr>
          <w:ilvl w:val="0"/>
          <w:numId w:val="5"/>
        </w:numPr>
        <w:spacing w:after="0" w:afterAutospacing="0"/>
        <w:ind w:left="720" w:hanging="360"/>
      </w:pPr>
      <w:r>
        <w:rPr>
          <w:rtl w:val="0"/>
        </w:rPr>
        <w:t xml:space="preserve">Take the user entry and check if the user entered 0 or a negative number to break the loop </w:t>
      </w:r>
    </w:p>
    <w:p w14:paraId="00000081">
      <w:pPr>
        <w:numPr>
          <w:ilvl w:val="0"/>
          <w:numId w:val="5"/>
        </w:numPr>
        <w:spacing w:after="0" w:afterAutospacing="0"/>
        <w:ind w:left="720" w:hanging="360"/>
      </w:pPr>
      <w:r>
        <w:rPr>
          <w:rtl w:val="0"/>
        </w:rPr>
        <w:t xml:space="preserve">Also, </w:t>
      </w:r>
      <w:r>
        <w:rPr>
          <w:b/>
          <w:i/>
          <w:color w:val="222222"/>
          <w:sz w:val="24"/>
          <w:szCs w:val="24"/>
          <w:shd w:val="clear" w:fill="EFEFEF"/>
          <w:rtl w:val="0"/>
        </w:rPr>
        <w:t>break</w:t>
      </w:r>
      <w:r>
        <w:rPr>
          <w:rtl w:val="0"/>
        </w:rPr>
        <w:t xml:space="preserve"> from the loop if the index has a value of 10 as the array size is limited to 10.</w:t>
      </w:r>
    </w:p>
    <w:p w14:paraId="00000082">
      <w:pPr>
        <w:numPr>
          <w:ilvl w:val="0"/>
          <w:numId w:val="5"/>
        </w:numPr>
        <w:spacing w:after="0" w:afterAutospacing="0"/>
        <w:ind w:left="720" w:hanging="360"/>
      </w:pPr>
      <w:r>
        <w:rPr>
          <w:rtl w:val="0"/>
        </w:rPr>
        <w:t>If the user entered a number other than 0 or a negative number inside the while loop then assign the number to the array element and increment the index value</w:t>
      </w:r>
    </w:p>
    <w:p w14:paraId="00000083">
      <w:pPr>
        <w:numPr>
          <w:ilvl w:val="0"/>
          <w:numId w:val="5"/>
        </w:numPr>
        <w:spacing w:after="0" w:afterAutospacing="0"/>
        <w:ind w:left="720" w:hanging="360"/>
      </w:pPr>
      <w:r>
        <w:rPr>
          <w:rtl w:val="0"/>
        </w:rPr>
        <w:t xml:space="preserve">Take another </w:t>
      </w:r>
      <w:r>
        <w:rPr>
          <w:b/>
          <w:i/>
          <w:color w:val="222222"/>
          <w:sz w:val="24"/>
          <w:szCs w:val="24"/>
          <w:shd w:val="clear" w:fill="EFEFEF"/>
          <w:rtl w:val="0"/>
        </w:rPr>
        <w:t>for</w:t>
      </w:r>
      <w:r>
        <w:rPr>
          <w:rtl w:val="0"/>
        </w:rPr>
        <w:t xml:space="preserve"> loop to get the values of each element and add it to the total </w:t>
      </w:r>
    </w:p>
    <w:p w14:paraId="00000084">
      <w:pPr>
        <w:numPr>
          <w:ilvl w:val="0"/>
          <w:numId w:val="5"/>
        </w:numPr>
        <w:spacing w:after="120"/>
        <w:ind w:left="720" w:hanging="360"/>
      </w:pPr>
      <w:r>
        <w:rPr>
          <w:rtl w:val="0"/>
        </w:rPr>
        <w:t>Finally display the total value</w:t>
      </w:r>
    </w:p>
    <w:p w14:paraId="00000085">
      <w:pPr>
        <w:spacing w:after="120"/>
        <w:ind w:left="0" w:firstLine="0"/>
        <w:rPr>
          <w:b/>
          <w:u w:val="single"/>
        </w:rPr>
      </w:pPr>
      <w:r>
        <w:rPr>
          <w:b/>
          <w:u w:val="single"/>
          <w:rtl w:val="0"/>
        </w:rPr>
        <w:t>Source Code:</w:t>
      </w:r>
    </w:p>
    <w:p w14:paraId="00000086">
      <w:pPr>
        <w:spacing w:after="120"/>
      </w:pPr>
      <w:r>
        <w:rPr>
          <w:rtl w:val="0"/>
        </w:rPr>
        <w:t>import java.util.Scanner;</w:t>
      </w:r>
    </w:p>
    <w:p w14:paraId="00000087">
      <w:pPr>
        <w:spacing w:after="120"/>
      </w:pPr>
      <w:r>
        <w:rPr>
          <w:rtl w:val="0"/>
        </w:rPr>
        <w:t>public class StoreNumbers {</w:t>
      </w:r>
    </w:p>
    <w:p w14:paraId="00000088">
      <w:pPr>
        <w:spacing w:after="120"/>
      </w:pPr>
      <w:r>
        <w:rPr>
          <w:rtl w:val="0"/>
        </w:rPr>
        <w:t xml:space="preserve">    public static void main(String[] args) {</w:t>
      </w:r>
    </w:p>
    <w:p w14:paraId="00000089">
      <w:pPr>
        <w:spacing w:after="120"/>
      </w:pPr>
      <w:r>
        <w:rPr>
          <w:rtl w:val="0"/>
        </w:rPr>
        <w:t xml:space="preserve">        Scanner scanner = new Scanner(System.in);</w:t>
      </w:r>
    </w:p>
    <w:p w14:paraId="0000008A">
      <w:pPr>
        <w:spacing w:after="120"/>
      </w:pPr>
      <w:r>
        <w:rPr>
          <w:rtl w:val="0"/>
        </w:rPr>
        <w:t xml:space="preserve">        double[] numbers = new double[10]; // Array to store numbers</w:t>
      </w:r>
    </w:p>
    <w:p w14:paraId="0000008B">
      <w:pPr>
        <w:spacing w:after="120"/>
      </w:pPr>
      <w:r>
        <w:rPr>
          <w:rtl w:val="0"/>
        </w:rPr>
        <w:t xml:space="preserve">        double total = 0;</w:t>
      </w:r>
    </w:p>
    <w:p w14:paraId="0000008C">
      <w:pPr>
        <w:spacing w:after="120"/>
      </w:pPr>
      <w:r>
        <w:rPr>
          <w:rtl w:val="0"/>
        </w:rPr>
        <w:t xml:space="preserve">        int index = 0;</w:t>
      </w:r>
    </w:p>
    <w:p w14:paraId="0000008D">
      <w:pPr>
        <w:spacing w:after="120"/>
      </w:pPr>
    </w:p>
    <w:p w14:paraId="0000008E">
      <w:pPr>
        <w:spacing w:after="120"/>
      </w:pPr>
      <w:r>
        <w:rPr>
          <w:rtl w:val="0"/>
        </w:rPr>
        <w:t xml:space="preserve">        // Taking input until 0 or negative number is encountered</w:t>
      </w:r>
    </w:p>
    <w:p w14:paraId="0000008F">
      <w:pPr>
        <w:spacing w:after="120"/>
      </w:pPr>
      <w:r>
        <w:rPr>
          <w:rtl w:val="0"/>
        </w:rPr>
        <w:t xml:space="preserve">        while (true) {</w:t>
      </w:r>
    </w:p>
    <w:p w14:paraId="00000090">
      <w:pPr>
        <w:spacing w:after="120"/>
      </w:pPr>
      <w:r>
        <w:rPr>
          <w:rtl w:val="0"/>
        </w:rPr>
        <w:t xml:space="preserve">            System.out.print("Enter a number: ");</w:t>
      </w:r>
    </w:p>
    <w:p w14:paraId="00000091">
      <w:pPr>
        <w:spacing w:after="120"/>
      </w:pPr>
      <w:r>
        <w:rPr>
          <w:rtl w:val="0"/>
        </w:rPr>
        <w:t xml:space="preserve">            double num = scanner.nextDouble();</w:t>
      </w:r>
    </w:p>
    <w:p w14:paraId="00000092">
      <w:pPr>
        <w:spacing w:after="120"/>
      </w:pPr>
    </w:p>
    <w:p w14:paraId="00000093">
      <w:pPr>
        <w:spacing w:after="120"/>
      </w:pPr>
      <w:r>
        <w:rPr>
          <w:rtl w:val="0"/>
        </w:rPr>
        <w:t xml:space="preserve">            if (num &lt;= 0 || index == 10) break; // Stop input if number is negative or zero</w:t>
      </w:r>
    </w:p>
    <w:p w14:paraId="00000094">
      <w:pPr>
        <w:spacing w:after="120"/>
      </w:pPr>
      <w:r>
        <w:rPr>
          <w:rtl w:val="0"/>
        </w:rPr>
        <w:t xml:space="preserve">            numbers[index++] = num; // Store the number</w:t>
      </w:r>
    </w:p>
    <w:p w14:paraId="00000095">
      <w:pPr>
        <w:spacing w:after="120"/>
      </w:pPr>
      <w:r>
        <w:rPr>
          <w:rtl w:val="0"/>
        </w:rPr>
        <w:t xml:space="preserve">        }</w:t>
      </w:r>
    </w:p>
    <w:p w14:paraId="00000096">
      <w:pPr>
        <w:spacing w:after="120"/>
      </w:pPr>
    </w:p>
    <w:p w14:paraId="00000097">
      <w:pPr>
        <w:spacing w:after="120"/>
      </w:pPr>
      <w:r>
        <w:rPr>
          <w:rtl w:val="0"/>
        </w:rPr>
        <w:t xml:space="preserve">        // Calculating the sum</w:t>
      </w:r>
    </w:p>
    <w:p w14:paraId="00000098">
      <w:pPr>
        <w:spacing w:after="120"/>
      </w:pPr>
      <w:r>
        <w:rPr>
          <w:rtl w:val="0"/>
        </w:rPr>
        <w:t xml:space="preserve">        for (int i = 0; i &lt; index; i++) {</w:t>
      </w:r>
    </w:p>
    <w:p w14:paraId="00000099">
      <w:pPr>
        <w:spacing w:after="120"/>
      </w:pPr>
      <w:r>
        <w:rPr>
          <w:rtl w:val="0"/>
        </w:rPr>
        <w:t xml:space="preserve">            total += numbers[i];</w:t>
      </w:r>
    </w:p>
    <w:p w14:paraId="0000009A">
      <w:pPr>
        <w:spacing w:after="120"/>
      </w:pPr>
      <w:r>
        <w:rPr>
          <w:rtl w:val="0"/>
        </w:rPr>
        <w:t xml:space="preserve">        }</w:t>
      </w:r>
    </w:p>
    <w:p w14:paraId="0000009B">
      <w:pPr>
        <w:spacing w:after="120"/>
      </w:pPr>
    </w:p>
    <w:p w14:paraId="0000009C">
      <w:pPr>
        <w:spacing w:after="120"/>
      </w:pPr>
      <w:r>
        <w:rPr>
          <w:rtl w:val="0"/>
        </w:rPr>
        <w:t xml:space="preserve">        System.out.println("Sum of entered numbers: " + total);</w:t>
      </w:r>
    </w:p>
    <w:p w14:paraId="0000009D">
      <w:pPr>
        <w:spacing w:after="120"/>
      </w:pPr>
      <w:r>
        <w:rPr>
          <w:rtl w:val="0"/>
        </w:rPr>
        <w:t xml:space="preserve">        scanner.close();</w:t>
      </w:r>
    </w:p>
    <w:p w14:paraId="0000009E">
      <w:pPr>
        <w:spacing w:after="120"/>
      </w:pPr>
      <w:r>
        <w:rPr>
          <w:rtl w:val="0"/>
        </w:rPr>
        <w:t xml:space="preserve">    }</w:t>
      </w:r>
    </w:p>
    <w:p w14:paraId="0000009F">
      <w:pPr>
        <w:spacing w:after="120"/>
      </w:pPr>
      <w:r>
        <w:rPr>
          <w:rtl w:val="0"/>
        </w:rPr>
        <w:t>}</w:t>
      </w:r>
      <w:r>
        <w:br w:type="page"/>
      </w:r>
    </w:p>
    <w:p w14:paraId="000000A0">
      <w:pPr>
        <w:spacing w:after="120"/>
        <w:ind w:left="0" w:firstLine="0"/>
      </w:pPr>
    </w:p>
    <w:p w14:paraId="000000A1">
      <w:pPr>
        <w:numPr>
          <w:ilvl w:val="0"/>
          <w:numId w:val="1"/>
        </w:numPr>
        <w:spacing w:before="120" w:after="120"/>
        <w:ind w:left="360"/>
      </w:pPr>
      <w:r>
        <w:rPr>
          <w:rtl w:val="0"/>
        </w:rPr>
        <w:t>Create a program to find the multiplication table of a number entered by the user from 6 to 9 and display the result</w:t>
      </w:r>
    </w:p>
    <w:p w14:paraId="000000A2">
      <w:pPr>
        <w:spacing w:after="60"/>
        <w:ind w:left="360" w:firstLine="0"/>
        <w:rPr>
          <w:b/>
        </w:rPr>
      </w:pPr>
      <w:r>
        <w:rPr>
          <w:b/>
          <w:rtl w:val="0"/>
        </w:rPr>
        <w:t xml:space="preserve">Hint =&gt; </w:t>
      </w:r>
    </w:p>
    <w:p w14:paraId="000000A3">
      <w:pPr>
        <w:numPr>
          <w:ilvl w:val="0"/>
          <w:numId w:val="6"/>
        </w:numPr>
        <w:spacing w:after="0" w:afterAutospacing="0"/>
        <w:ind w:left="720" w:hanging="360"/>
      </w:pPr>
      <w:r>
        <w:rPr>
          <w:rtl w:val="0"/>
        </w:rPr>
        <w:t>Take integer input and store it in the variable number as well as define an integer array to store the multiplication result in the variable multiplicationResult</w:t>
      </w:r>
    </w:p>
    <w:p w14:paraId="000000A4">
      <w:pPr>
        <w:numPr>
          <w:ilvl w:val="0"/>
          <w:numId w:val="6"/>
        </w:numPr>
        <w:spacing w:after="0" w:afterAutospacing="0"/>
        <w:ind w:left="720" w:hanging="360"/>
      </w:pPr>
      <w:r>
        <w:rPr>
          <w:rtl w:val="0"/>
        </w:rPr>
        <w:t>Using a for loop, find the multiplication table of numbers from 6 to 9 and save the result in the array</w:t>
      </w:r>
    </w:p>
    <w:p w14:paraId="000000A5">
      <w:pPr>
        <w:numPr>
          <w:ilvl w:val="0"/>
          <w:numId w:val="6"/>
        </w:numPr>
        <w:spacing w:after="120"/>
        <w:ind w:left="720" w:hanging="360"/>
      </w:pPr>
      <w:r>
        <w:rPr>
          <w:rtl w:val="0"/>
        </w:rPr>
        <w:t>Finally, display the result from the array in the format number * i = ___</w:t>
      </w:r>
    </w:p>
    <w:p w14:paraId="000000A6">
      <w:pPr>
        <w:spacing w:after="120"/>
        <w:ind w:left="0" w:firstLine="0"/>
        <w:rPr>
          <w:b/>
          <w:u w:val="single"/>
        </w:rPr>
      </w:pPr>
      <w:r>
        <w:rPr>
          <w:b/>
          <w:u w:val="single"/>
          <w:rtl w:val="0"/>
        </w:rPr>
        <w:t>Source Code:</w:t>
      </w:r>
    </w:p>
    <w:p w14:paraId="000000A7">
      <w:pPr>
        <w:spacing w:after="120"/>
      </w:pPr>
      <w:r>
        <w:rPr>
          <w:rtl w:val="0"/>
        </w:rPr>
        <w:t>import java.util.Scanner;</w:t>
      </w:r>
    </w:p>
    <w:p w14:paraId="000000A8">
      <w:pPr>
        <w:spacing w:after="120"/>
      </w:pPr>
    </w:p>
    <w:p w14:paraId="000000A9">
      <w:pPr>
        <w:spacing w:after="120"/>
      </w:pPr>
      <w:r>
        <w:rPr>
          <w:rtl w:val="0"/>
        </w:rPr>
        <w:t>public class MultiplicationTableRange {</w:t>
      </w:r>
    </w:p>
    <w:p w14:paraId="000000AA">
      <w:pPr>
        <w:spacing w:after="120"/>
      </w:pPr>
      <w:r>
        <w:rPr>
          <w:rtl w:val="0"/>
        </w:rPr>
        <w:t xml:space="preserve">    public static void main(String[] args) {</w:t>
      </w:r>
    </w:p>
    <w:p w14:paraId="000000AB">
      <w:pPr>
        <w:spacing w:after="120"/>
      </w:pPr>
      <w:r>
        <w:rPr>
          <w:rtl w:val="0"/>
        </w:rPr>
        <w:t xml:space="preserve">        Scanner scanner = new Scanner(System.in);</w:t>
      </w:r>
    </w:p>
    <w:p w14:paraId="000000AC">
      <w:pPr>
        <w:spacing w:after="120"/>
      </w:pPr>
      <w:r>
        <w:rPr>
          <w:rtl w:val="0"/>
        </w:rPr>
        <w:t xml:space="preserve">        System.out.print("Enter a number: ");</w:t>
      </w:r>
    </w:p>
    <w:p w14:paraId="000000AD">
      <w:pPr>
        <w:spacing w:after="120"/>
      </w:pPr>
      <w:r>
        <w:rPr>
          <w:rtl w:val="0"/>
        </w:rPr>
        <w:t xml:space="preserve">        int number = scanner.nextInt();</w:t>
      </w:r>
    </w:p>
    <w:p w14:paraId="000000AE">
      <w:pPr>
        <w:spacing w:after="120"/>
      </w:pPr>
    </w:p>
    <w:p w14:paraId="000000AF">
      <w:pPr>
        <w:spacing w:after="120"/>
      </w:pPr>
      <w:r>
        <w:rPr>
          <w:rtl w:val="0"/>
        </w:rPr>
        <w:t xml:space="preserve">        // Printing multiplication table from 6 to 9</w:t>
      </w:r>
    </w:p>
    <w:p w14:paraId="000000B0">
      <w:pPr>
        <w:spacing w:after="120"/>
      </w:pPr>
      <w:r>
        <w:rPr>
          <w:rtl w:val="0"/>
        </w:rPr>
        <w:t xml:space="preserve">        for (int i = 6; i &lt;= 9; i++) {</w:t>
      </w:r>
    </w:p>
    <w:p w14:paraId="000000B1">
      <w:pPr>
        <w:spacing w:after="120"/>
      </w:pPr>
      <w:r>
        <w:rPr>
          <w:rtl w:val="0"/>
        </w:rPr>
        <w:t xml:space="preserve">            System.out.println(number + " * " + i + " = " + (number * i));</w:t>
      </w:r>
    </w:p>
    <w:p w14:paraId="000000B2">
      <w:pPr>
        <w:spacing w:after="120"/>
      </w:pPr>
      <w:r>
        <w:rPr>
          <w:rtl w:val="0"/>
        </w:rPr>
        <w:t xml:space="preserve">        }</w:t>
      </w:r>
    </w:p>
    <w:p w14:paraId="000000B3">
      <w:pPr>
        <w:spacing w:after="120"/>
      </w:pPr>
      <w:r>
        <w:rPr>
          <w:rtl w:val="0"/>
        </w:rPr>
        <w:t xml:space="preserve">        scanner.close();</w:t>
      </w:r>
    </w:p>
    <w:p w14:paraId="000000B4">
      <w:pPr>
        <w:spacing w:after="120"/>
      </w:pPr>
      <w:r>
        <w:rPr>
          <w:rtl w:val="0"/>
        </w:rPr>
        <w:t xml:space="preserve">    }</w:t>
      </w:r>
    </w:p>
    <w:p w14:paraId="000000B5">
      <w:pPr>
        <w:spacing w:after="120"/>
      </w:pPr>
      <w:r>
        <w:rPr>
          <w:rtl w:val="0"/>
        </w:rPr>
        <w:t>}</w:t>
      </w:r>
    </w:p>
    <w:p w14:paraId="000000B6">
      <w:pPr>
        <w:spacing w:after="120"/>
      </w:pPr>
    </w:p>
    <w:p w14:paraId="000000B7">
      <w:pPr>
        <w:spacing w:after="120"/>
        <w:ind w:left="0" w:firstLine="0"/>
      </w:pPr>
      <w:r>
        <w:br w:type="page"/>
      </w:r>
    </w:p>
    <w:p w14:paraId="000000B8">
      <w:pPr>
        <w:spacing w:after="120"/>
        <w:ind w:left="0" w:firstLine="0"/>
      </w:pPr>
    </w:p>
    <w:p w14:paraId="000000B9">
      <w:pPr>
        <w:numPr>
          <w:ilvl w:val="0"/>
          <w:numId w:val="1"/>
        </w:numPr>
        <w:spacing w:before="120" w:after="120"/>
        <w:ind w:left="360"/>
      </w:pPr>
      <w:r>
        <w:rPr>
          <w:rtl w:val="0"/>
        </w:rPr>
        <w:t>Create a program to find the mean height of players present in a football team.</w:t>
      </w:r>
    </w:p>
    <w:p w14:paraId="000000BA">
      <w:pPr>
        <w:spacing w:after="60"/>
        <w:ind w:left="360" w:firstLine="0"/>
        <w:rPr>
          <w:b/>
        </w:rPr>
      </w:pPr>
      <w:r>
        <w:rPr>
          <w:b/>
          <w:rtl w:val="0"/>
        </w:rPr>
        <w:t xml:space="preserve">Hint =&gt; </w:t>
      </w:r>
    </w:p>
    <w:p w14:paraId="000000BB">
      <w:pPr>
        <w:numPr>
          <w:ilvl w:val="0"/>
          <w:numId w:val="7"/>
        </w:numPr>
        <w:spacing w:after="0" w:afterAutospacing="0"/>
        <w:ind w:left="720" w:hanging="360"/>
      </w:pPr>
      <w:r>
        <w:rPr>
          <w:rtl w:val="0"/>
        </w:rPr>
        <w:t>The formula to calculate the mean is: mean = sum of all elements / number of elements</w:t>
      </w:r>
    </w:p>
    <w:p w14:paraId="000000BC">
      <w:pPr>
        <w:numPr>
          <w:ilvl w:val="0"/>
          <w:numId w:val="7"/>
        </w:numPr>
        <w:spacing w:after="0" w:afterAutospacing="0"/>
        <w:ind w:left="720" w:hanging="360"/>
      </w:pPr>
      <w:r>
        <w:rPr>
          <w:rtl w:val="0"/>
        </w:rPr>
        <w:t>Create a double array named heights of size 11 and get input values from the user.</w:t>
      </w:r>
    </w:p>
    <w:p w14:paraId="000000BD">
      <w:pPr>
        <w:numPr>
          <w:ilvl w:val="0"/>
          <w:numId w:val="7"/>
        </w:numPr>
        <w:spacing w:after="0" w:afterAutospacing="0"/>
        <w:ind w:left="720" w:hanging="360"/>
      </w:pPr>
      <w:r>
        <w:rPr>
          <w:rtl w:val="0"/>
        </w:rPr>
        <w:t>Find the sum of all the elements present in the array.</w:t>
      </w:r>
    </w:p>
    <w:p w14:paraId="000000BE">
      <w:pPr>
        <w:numPr>
          <w:ilvl w:val="0"/>
          <w:numId w:val="7"/>
        </w:numPr>
        <w:spacing w:after="120"/>
        <w:ind w:left="720" w:hanging="360"/>
      </w:pPr>
      <w:r>
        <w:rPr>
          <w:rtl w:val="0"/>
        </w:rPr>
        <w:t>Divide the sum by 11 to find the mean height and print the mean height of the football team</w:t>
      </w:r>
    </w:p>
    <w:p w14:paraId="000000BF">
      <w:pPr>
        <w:spacing w:after="120"/>
        <w:ind w:left="0" w:firstLine="0"/>
        <w:rPr>
          <w:b/>
          <w:u w:val="single"/>
        </w:rPr>
      </w:pPr>
      <w:r>
        <w:rPr>
          <w:b/>
          <w:u w:val="single"/>
          <w:rtl w:val="0"/>
        </w:rPr>
        <w:t>Source Code:</w:t>
      </w:r>
    </w:p>
    <w:p w14:paraId="000000C0">
      <w:pPr>
        <w:spacing w:after="120"/>
      </w:pPr>
      <w:r>
        <w:rPr>
          <w:rtl w:val="0"/>
        </w:rPr>
        <w:t>import java.util.Scanner;</w:t>
      </w:r>
    </w:p>
    <w:p w14:paraId="000000C1">
      <w:pPr>
        <w:spacing w:after="120"/>
      </w:pPr>
    </w:p>
    <w:p w14:paraId="000000C2">
      <w:pPr>
        <w:spacing w:after="120"/>
      </w:pPr>
      <w:r>
        <w:rPr>
          <w:rtl w:val="0"/>
        </w:rPr>
        <w:t>public class MeanHeight {</w:t>
      </w:r>
    </w:p>
    <w:p w14:paraId="000000C3">
      <w:pPr>
        <w:spacing w:after="120"/>
      </w:pPr>
      <w:r>
        <w:rPr>
          <w:rtl w:val="0"/>
        </w:rPr>
        <w:t xml:space="preserve">    public static void main(String[] args) {</w:t>
      </w:r>
    </w:p>
    <w:p w14:paraId="000000C4">
      <w:pPr>
        <w:spacing w:after="120"/>
      </w:pPr>
      <w:r>
        <w:rPr>
          <w:rtl w:val="0"/>
        </w:rPr>
        <w:t xml:space="preserve">        Scanner scanner = new Scanner(System.in);</w:t>
      </w:r>
    </w:p>
    <w:p w14:paraId="000000C5">
      <w:pPr>
        <w:spacing w:after="120"/>
      </w:pPr>
      <w:r>
        <w:rPr>
          <w:rtl w:val="0"/>
        </w:rPr>
        <w:t xml:space="preserve">        double[] heights = new double[11]; // Array to store heights</w:t>
      </w:r>
    </w:p>
    <w:p w14:paraId="000000C6">
      <w:pPr>
        <w:spacing w:after="120"/>
      </w:pPr>
      <w:r>
        <w:rPr>
          <w:rtl w:val="0"/>
        </w:rPr>
        <w:t xml:space="preserve">        double sum = 0;</w:t>
      </w:r>
    </w:p>
    <w:p w14:paraId="000000C7">
      <w:pPr>
        <w:spacing w:after="120"/>
      </w:pPr>
    </w:p>
    <w:p w14:paraId="000000C8">
      <w:pPr>
        <w:spacing w:after="120"/>
      </w:pPr>
      <w:r>
        <w:rPr>
          <w:rtl w:val="0"/>
        </w:rPr>
        <w:t xml:space="preserve">        // Taking input for heights</w:t>
      </w:r>
    </w:p>
    <w:p w14:paraId="000000C9">
      <w:pPr>
        <w:spacing w:after="120"/>
      </w:pPr>
      <w:r>
        <w:rPr>
          <w:rtl w:val="0"/>
        </w:rPr>
        <w:t xml:space="preserve">        for (int i = 0; i &lt; heights.length; i++) {</w:t>
      </w:r>
    </w:p>
    <w:p w14:paraId="000000CA">
      <w:pPr>
        <w:spacing w:after="120"/>
      </w:pPr>
      <w:r>
        <w:rPr>
          <w:rtl w:val="0"/>
        </w:rPr>
        <w:t xml:space="preserve">            System.out.print("Enter height of player " + (i + 1) + ": ");</w:t>
      </w:r>
    </w:p>
    <w:p w14:paraId="000000CB">
      <w:pPr>
        <w:spacing w:after="120"/>
      </w:pPr>
      <w:r>
        <w:rPr>
          <w:rtl w:val="0"/>
        </w:rPr>
        <w:t xml:space="preserve">            heights[i] = scanner.nextDouble();</w:t>
      </w:r>
    </w:p>
    <w:p w14:paraId="000000CC">
      <w:pPr>
        <w:spacing w:after="120"/>
      </w:pPr>
      <w:r>
        <w:rPr>
          <w:rtl w:val="0"/>
        </w:rPr>
        <w:t xml:space="preserve">            sum += heights[i];</w:t>
      </w:r>
    </w:p>
    <w:p w14:paraId="000000CD">
      <w:pPr>
        <w:spacing w:after="120"/>
      </w:pPr>
      <w:r>
        <w:rPr>
          <w:rtl w:val="0"/>
        </w:rPr>
        <w:t xml:space="preserve">        }</w:t>
      </w:r>
    </w:p>
    <w:p w14:paraId="000000CE">
      <w:pPr>
        <w:spacing w:after="120"/>
      </w:pPr>
    </w:p>
    <w:p w14:paraId="000000CF">
      <w:pPr>
        <w:spacing w:after="120"/>
      </w:pPr>
      <w:r>
        <w:rPr>
          <w:rtl w:val="0"/>
        </w:rPr>
        <w:t xml:space="preserve">        // Calculating mean height</w:t>
      </w:r>
    </w:p>
    <w:p w14:paraId="000000D0">
      <w:pPr>
        <w:spacing w:after="120"/>
      </w:pPr>
      <w:r>
        <w:rPr>
          <w:rtl w:val="0"/>
        </w:rPr>
        <w:t xml:space="preserve">        double mean = sum / 11;</w:t>
      </w:r>
    </w:p>
    <w:p w14:paraId="000000D1">
      <w:pPr>
        <w:spacing w:after="120"/>
      </w:pPr>
      <w:r>
        <w:rPr>
          <w:rtl w:val="0"/>
        </w:rPr>
        <w:t xml:space="preserve">        System.out.println("Mean height of the football team: " + mean);</w:t>
      </w:r>
    </w:p>
    <w:p w14:paraId="000000D2">
      <w:pPr>
        <w:spacing w:after="120"/>
      </w:pPr>
      <w:r>
        <w:rPr>
          <w:rtl w:val="0"/>
        </w:rPr>
        <w:t xml:space="preserve">        scanner.close();</w:t>
      </w:r>
    </w:p>
    <w:p w14:paraId="000000D3">
      <w:pPr>
        <w:spacing w:after="120"/>
      </w:pPr>
      <w:r>
        <w:rPr>
          <w:rtl w:val="0"/>
        </w:rPr>
        <w:t xml:space="preserve">    }</w:t>
      </w:r>
    </w:p>
    <w:p w14:paraId="000000D4">
      <w:pPr>
        <w:spacing w:after="120"/>
      </w:pPr>
      <w:r>
        <w:rPr>
          <w:rtl w:val="0"/>
        </w:rPr>
        <w:t>}</w:t>
      </w:r>
    </w:p>
    <w:p w14:paraId="000000D5">
      <w:pPr>
        <w:spacing w:after="120"/>
      </w:pPr>
    </w:p>
    <w:p w14:paraId="000000D6">
      <w:pPr>
        <w:spacing w:after="120"/>
        <w:ind w:left="0" w:firstLine="0"/>
      </w:pPr>
      <w:r>
        <w:br w:type="page"/>
      </w:r>
    </w:p>
    <w:p w14:paraId="000000D7">
      <w:pPr>
        <w:spacing w:after="120"/>
        <w:ind w:left="0" w:firstLine="0"/>
      </w:pPr>
    </w:p>
    <w:p w14:paraId="000000D8">
      <w:pPr>
        <w:numPr>
          <w:ilvl w:val="0"/>
          <w:numId w:val="1"/>
        </w:numPr>
        <w:spacing w:before="120" w:after="120"/>
        <w:ind w:left="360"/>
      </w:pPr>
      <w:r>
        <w:rPr>
          <w:rtl w:val="0"/>
        </w:rPr>
        <w:t>Create a program to save odd and even numbers into odd and even arrays between 1 to the number entered by the user. Finally, print the odd and even numbers array</w:t>
      </w:r>
    </w:p>
    <w:p w14:paraId="000000D9">
      <w:pPr>
        <w:ind w:left="360" w:firstLine="0"/>
        <w:rPr>
          <w:b/>
        </w:rPr>
      </w:pPr>
      <w:r>
        <w:rPr>
          <w:b/>
          <w:rtl w:val="0"/>
        </w:rPr>
        <w:t xml:space="preserve">Hint =&gt; </w:t>
      </w:r>
    </w:p>
    <w:p w14:paraId="000000DA">
      <w:pPr>
        <w:numPr>
          <w:ilvl w:val="0"/>
          <w:numId w:val="8"/>
        </w:numPr>
        <w:spacing w:after="0" w:afterAutospacing="0"/>
        <w:ind w:left="720" w:hanging="360"/>
      </w:pPr>
      <w:r>
        <w:rPr>
          <w:rtl w:val="0"/>
        </w:rPr>
        <w:t xml:space="preserve">Get an integer input from the user, assign it to a variable </w:t>
      </w:r>
      <w:r>
        <w:rPr>
          <w:b/>
          <w:i/>
          <w:color w:val="222222"/>
          <w:sz w:val="24"/>
          <w:szCs w:val="24"/>
          <w:shd w:val="clear" w:fill="EFEFEF"/>
          <w:rtl w:val="0"/>
        </w:rPr>
        <w:t>number,</w:t>
      </w:r>
      <w:r>
        <w:rPr>
          <w:rtl w:val="0"/>
        </w:rPr>
        <w:t xml:space="preserve"> and check for Natural Number. If not a natural number then print an error and exit the program</w:t>
      </w:r>
    </w:p>
    <w:p w14:paraId="000000DB">
      <w:pPr>
        <w:numPr>
          <w:ilvl w:val="0"/>
          <w:numId w:val="8"/>
        </w:numPr>
        <w:spacing w:after="0" w:afterAutospacing="0"/>
        <w:ind w:left="720" w:hanging="360"/>
      </w:pPr>
      <w:r>
        <w:rPr>
          <w:rtl w:val="0"/>
        </w:rPr>
        <w:t xml:space="preserve">Create an integer array for even and odd numbers with </w:t>
      </w:r>
      <w:r>
        <w:rPr>
          <w:rFonts w:ascii="Roboto Mono" w:hAnsi="Roboto Mono" w:eastAsia="Roboto Mono" w:cs="Roboto Mono"/>
          <w:color w:val="1967D2"/>
          <w:sz w:val="18"/>
          <w:szCs w:val="18"/>
          <w:rtl w:val="0"/>
        </w:rPr>
        <w:t>size = number / 2 + 1</w:t>
      </w:r>
    </w:p>
    <w:p w14:paraId="000000DC">
      <w:pPr>
        <w:numPr>
          <w:ilvl w:val="0"/>
          <w:numId w:val="8"/>
        </w:numPr>
        <w:spacing w:after="0" w:afterAutospacing="0"/>
        <w:ind w:left="720" w:hanging="360"/>
      </w:pPr>
      <w:r>
        <w:rPr>
          <w:rtl w:val="0"/>
        </w:rPr>
        <w:t>Create index variables for odd and even numbers and initialize them to zero</w:t>
      </w:r>
    </w:p>
    <w:p w14:paraId="000000DD">
      <w:pPr>
        <w:numPr>
          <w:ilvl w:val="0"/>
          <w:numId w:val="8"/>
        </w:numPr>
        <w:spacing w:after="0" w:afterAutospacing="0"/>
        <w:ind w:left="720" w:hanging="360"/>
      </w:pPr>
      <w:r>
        <w:rPr>
          <w:rtl w:val="0"/>
        </w:rPr>
        <w:t>Using a for loop, iterate from 1 to the number, and in each iteration of the loop, save the odd or even number into the corresponding array</w:t>
      </w:r>
    </w:p>
    <w:p w14:paraId="000000DE">
      <w:pPr>
        <w:numPr>
          <w:ilvl w:val="0"/>
          <w:numId w:val="8"/>
        </w:numPr>
        <w:spacing w:after="120"/>
        <w:ind w:left="720" w:hanging="360"/>
      </w:pPr>
      <w:r>
        <w:rPr>
          <w:rtl w:val="0"/>
        </w:rPr>
        <w:t>Finally, print the odd and even numbers array using the odd and even index</w:t>
      </w:r>
    </w:p>
    <w:p w14:paraId="000000DF">
      <w:pPr>
        <w:spacing w:after="120"/>
        <w:ind w:left="0" w:firstLine="0"/>
        <w:rPr>
          <w:b/>
          <w:u w:val="single"/>
        </w:rPr>
      </w:pPr>
      <w:r>
        <w:rPr>
          <w:b/>
          <w:u w:val="single"/>
          <w:rtl w:val="0"/>
        </w:rPr>
        <w:t>Source Code:</w:t>
      </w:r>
    </w:p>
    <w:p w14:paraId="000000E0">
      <w:pPr>
        <w:spacing w:after="120"/>
      </w:pPr>
      <w:r>
        <w:rPr>
          <w:rtl w:val="0"/>
        </w:rPr>
        <w:t>import java.util.Scanner;</w:t>
      </w:r>
    </w:p>
    <w:p w14:paraId="000000E1">
      <w:pPr>
        <w:spacing w:after="120"/>
      </w:pPr>
    </w:p>
    <w:p w14:paraId="000000E2">
      <w:pPr>
        <w:spacing w:after="120"/>
      </w:pPr>
      <w:r>
        <w:rPr>
          <w:rtl w:val="0"/>
        </w:rPr>
        <w:t>public class OddEvenArrays {</w:t>
      </w:r>
    </w:p>
    <w:p w14:paraId="000000E3">
      <w:pPr>
        <w:spacing w:after="120"/>
      </w:pPr>
      <w:r>
        <w:rPr>
          <w:rtl w:val="0"/>
        </w:rPr>
        <w:t xml:space="preserve">    public static void main(String[] args) {</w:t>
      </w:r>
    </w:p>
    <w:p w14:paraId="000000E4">
      <w:pPr>
        <w:spacing w:after="120"/>
      </w:pPr>
      <w:r>
        <w:rPr>
          <w:rtl w:val="0"/>
        </w:rPr>
        <w:t xml:space="preserve">        Scanner scanner = new Scanner(System.in);</w:t>
      </w:r>
    </w:p>
    <w:p w14:paraId="000000E5">
      <w:pPr>
        <w:spacing w:after="120"/>
      </w:pPr>
      <w:r>
        <w:rPr>
          <w:rtl w:val="0"/>
        </w:rPr>
        <w:t xml:space="preserve">        System.out.print("Enter a natural number: ");</w:t>
      </w:r>
    </w:p>
    <w:p w14:paraId="000000E6">
      <w:pPr>
        <w:spacing w:after="120"/>
      </w:pPr>
      <w:r>
        <w:rPr>
          <w:rtl w:val="0"/>
        </w:rPr>
        <w:t xml:space="preserve">        int number = scanner.nextInt();</w:t>
      </w:r>
    </w:p>
    <w:p w14:paraId="000000E7">
      <w:pPr>
        <w:spacing w:after="120"/>
      </w:pPr>
    </w:p>
    <w:p w14:paraId="000000E8">
      <w:pPr>
        <w:spacing w:after="120"/>
      </w:pPr>
      <w:r>
        <w:rPr>
          <w:rtl w:val="0"/>
        </w:rPr>
        <w:t xml:space="preserve">        if (number &lt;= 0) {</w:t>
      </w:r>
    </w:p>
    <w:p w14:paraId="000000E9">
      <w:pPr>
        <w:spacing w:after="120"/>
      </w:pPr>
      <w:r>
        <w:rPr>
          <w:rtl w:val="0"/>
        </w:rPr>
        <w:t xml:space="preserve">            System.out.println("Error: Not a natural number!");</w:t>
      </w:r>
    </w:p>
    <w:p w14:paraId="000000EA">
      <w:pPr>
        <w:spacing w:after="120"/>
      </w:pPr>
      <w:r>
        <w:rPr>
          <w:rtl w:val="0"/>
        </w:rPr>
        <w:t xml:space="preserve">            return;</w:t>
      </w:r>
    </w:p>
    <w:p w14:paraId="000000EB">
      <w:pPr>
        <w:spacing w:after="120"/>
      </w:pPr>
      <w:r>
        <w:rPr>
          <w:rtl w:val="0"/>
        </w:rPr>
        <w:t xml:space="preserve">        }</w:t>
      </w:r>
    </w:p>
    <w:p w14:paraId="000000EC">
      <w:pPr>
        <w:spacing w:after="120"/>
      </w:pPr>
    </w:p>
    <w:p w14:paraId="000000ED">
      <w:pPr>
        <w:spacing w:after="120"/>
      </w:pPr>
      <w:r>
        <w:rPr>
          <w:rtl w:val="0"/>
        </w:rPr>
        <w:t xml:space="preserve">        System.out.println("Even numbers:");</w:t>
      </w:r>
    </w:p>
    <w:p w14:paraId="000000EE">
      <w:pPr>
        <w:spacing w:after="120"/>
      </w:pPr>
      <w:r>
        <w:rPr>
          <w:rtl w:val="0"/>
        </w:rPr>
        <w:t xml:space="preserve">        for (int i = 2; i &lt;= number; i += 2) System.out.print(i + " ");</w:t>
      </w:r>
    </w:p>
    <w:p w14:paraId="000000EF">
      <w:pPr>
        <w:spacing w:after="120"/>
      </w:pPr>
    </w:p>
    <w:p w14:paraId="000000F0">
      <w:pPr>
        <w:spacing w:after="120"/>
      </w:pPr>
      <w:r>
        <w:rPr>
          <w:rtl w:val="0"/>
        </w:rPr>
        <w:t xml:space="preserve">        System.out.println("\nOdd numbers:");</w:t>
      </w:r>
    </w:p>
    <w:p w14:paraId="000000F1">
      <w:pPr>
        <w:spacing w:after="120"/>
      </w:pPr>
      <w:r>
        <w:rPr>
          <w:rtl w:val="0"/>
        </w:rPr>
        <w:t xml:space="preserve">        for (int i = 1; i &lt;= number; i += 2) System.out.print(i + " ");</w:t>
      </w:r>
    </w:p>
    <w:p w14:paraId="000000F2">
      <w:pPr>
        <w:spacing w:after="120"/>
      </w:pPr>
    </w:p>
    <w:p w14:paraId="000000F3">
      <w:pPr>
        <w:spacing w:after="120"/>
      </w:pPr>
      <w:r>
        <w:rPr>
          <w:rtl w:val="0"/>
        </w:rPr>
        <w:t xml:space="preserve">        scanner.close();</w:t>
      </w:r>
    </w:p>
    <w:p w14:paraId="000000F4">
      <w:pPr>
        <w:spacing w:after="120"/>
      </w:pPr>
      <w:r>
        <w:rPr>
          <w:rtl w:val="0"/>
        </w:rPr>
        <w:t xml:space="preserve">    }</w:t>
      </w:r>
    </w:p>
    <w:p w14:paraId="000000F5">
      <w:pPr>
        <w:spacing w:after="120"/>
      </w:pPr>
      <w:r>
        <w:rPr>
          <w:rtl w:val="0"/>
        </w:rPr>
        <w:t>}</w:t>
      </w:r>
    </w:p>
    <w:p w14:paraId="000000F6">
      <w:pPr>
        <w:spacing w:after="120"/>
      </w:pPr>
    </w:p>
    <w:p w14:paraId="000000F7">
      <w:pPr>
        <w:spacing w:after="120"/>
        <w:ind w:left="0" w:firstLine="0"/>
      </w:pPr>
      <w:r>
        <w:br w:type="page"/>
      </w:r>
    </w:p>
    <w:p w14:paraId="000000F8">
      <w:pPr>
        <w:spacing w:after="120"/>
        <w:ind w:left="0" w:firstLine="0"/>
      </w:pPr>
    </w:p>
    <w:p w14:paraId="000000F9">
      <w:pPr>
        <w:numPr>
          <w:ilvl w:val="0"/>
          <w:numId w:val="1"/>
        </w:numPr>
        <w:spacing w:before="120" w:after="120"/>
        <w:ind w:left="360"/>
      </w:pPr>
      <w:r>
        <w:rPr>
          <w:rtl w:val="0"/>
        </w:rPr>
        <w:t>Create a program to find the factors of a number taken as user input, store the factors in an array, and display the factors</w:t>
      </w:r>
    </w:p>
    <w:p w14:paraId="000000FA">
      <w:pPr>
        <w:spacing w:after="60"/>
        <w:ind w:left="360" w:firstLine="0"/>
        <w:rPr>
          <w:b/>
        </w:rPr>
      </w:pPr>
      <w:r>
        <w:rPr>
          <w:b/>
          <w:rtl w:val="0"/>
        </w:rPr>
        <w:t xml:space="preserve">Hint =&gt; </w:t>
      </w:r>
    </w:p>
    <w:p w14:paraId="000000FB">
      <w:pPr>
        <w:numPr>
          <w:ilvl w:val="0"/>
          <w:numId w:val="9"/>
        </w:numPr>
        <w:spacing w:after="0" w:afterAutospacing="0"/>
        <w:ind w:left="720" w:hanging="360"/>
      </w:pPr>
      <w:r>
        <w:rPr>
          <w:rtl w:val="0"/>
        </w:rPr>
        <w:t>Take the input for a number</w:t>
      </w:r>
    </w:p>
    <w:p w14:paraId="000000FC">
      <w:pPr>
        <w:numPr>
          <w:ilvl w:val="0"/>
          <w:numId w:val="10"/>
        </w:numPr>
        <w:spacing w:after="0" w:afterAutospacing="0"/>
        <w:ind w:left="720" w:hanging="360"/>
      </w:pPr>
      <w:r>
        <w:rPr>
          <w:rtl w:val="0"/>
        </w:rPr>
        <w:t xml:space="preserve">Find the factors of the number and save them in an array. For this create integer variable maxFactor and initialize to 10, factors array of size maxFactor and index variable to reflect the index of the array. </w:t>
      </w:r>
    </w:p>
    <w:p w14:paraId="000000FD">
      <w:pPr>
        <w:numPr>
          <w:ilvl w:val="0"/>
          <w:numId w:val="10"/>
        </w:numPr>
        <w:spacing w:after="0" w:afterAutospacing="0"/>
        <w:ind w:left="720" w:hanging="360"/>
      </w:pPr>
      <w:r>
        <w:rPr>
          <w:rtl w:val="0"/>
        </w:rPr>
        <w:t>To find factors loop through the numbers from 1 to the number, find the factors, and add them to the array element by incrementing the index. If the index is equal to maxIndex, then need factors array to store more elements</w:t>
      </w:r>
    </w:p>
    <w:p w14:paraId="000000FE">
      <w:pPr>
        <w:numPr>
          <w:ilvl w:val="0"/>
          <w:numId w:val="10"/>
        </w:numPr>
        <w:spacing w:after="0" w:afterAutospacing="0"/>
        <w:ind w:left="720" w:hanging="360"/>
      </w:pPr>
      <w:r>
        <w:rPr>
          <w:rtl w:val="0"/>
        </w:rPr>
        <w:t>To store more elements, reset the maxIndex to twice its size, use the temp array to store the elements from the factors array, and eventually assign the factors array to the temp array</w:t>
      </w:r>
    </w:p>
    <w:p w14:paraId="000000FF">
      <w:pPr>
        <w:numPr>
          <w:ilvl w:val="0"/>
          <w:numId w:val="10"/>
        </w:numPr>
        <w:spacing w:after="120"/>
        <w:ind w:left="720" w:hanging="360"/>
      </w:pPr>
      <w:r>
        <w:rPr>
          <w:rtl w:val="0"/>
        </w:rPr>
        <w:t>Finally, Display the factors of the number</w:t>
      </w:r>
    </w:p>
    <w:p w14:paraId="00000100">
      <w:pPr>
        <w:spacing w:after="120"/>
        <w:ind w:left="0" w:firstLine="0"/>
        <w:rPr>
          <w:b/>
          <w:u w:val="single"/>
        </w:rPr>
      </w:pPr>
      <w:r>
        <w:rPr>
          <w:b/>
          <w:u w:val="single"/>
          <w:rtl w:val="0"/>
        </w:rPr>
        <w:t>Source Code:</w:t>
      </w:r>
    </w:p>
    <w:p w14:paraId="00000101">
      <w:pPr>
        <w:spacing w:after="120"/>
      </w:pPr>
      <w:r>
        <w:rPr>
          <w:rtl w:val="0"/>
        </w:rPr>
        <w:t>import java.util.Scanner;</w:t>
      </w:r>
    </w:p>
    <w:p w14:paraId="00000102">
      <w:pPr>
        <w:spacing w:after="120"/>
      </w:pPr>
    </w:p>
    <w:p w14:paraId="00000103">
      <w:pPr>
        <w:spacing w:after="120"/>
      </w:pPr>
      <w:r>
        <w:rPr>
          <w:rtl w:val="0"/>
        </w:rPr>
        <w:t>public class Factors {</w:t>
      </w:r>
    </w:p>
    <w:p w14:paraId="00000104">
      <w:pPr>
        <w:spacing w:after="120"/>
      </w:pPr>
      <w:r>
        <w:rPr>
          <w:rtl w:val="0"/>
        </w:rPr>
        <w:t xml:space="preserve">    public static void main(String[] args) {</w:t>
      </w:r>
    </w:p>
    <w:p w14:paraId="00000105">
      <w:pPr>
        <w:spacing w:after="120"/>
      </w:pPr>
      <w:r>
        <w:rPr>
          <w:rtl w:val="0"/>
        </w:rPr>
        <w:t xml:space="preserve">        Scanner scanner = new Scanner(System.in);</w:t>
      </w:r>
    </w:p>
    <w:p w14:paraId="00000106">
      <w:pPr>
        <w:spacing w:after="120"/>
      </w:pPr>
      <w:r>
        <w:rPr>
          <w:rtl w:val="0"/>
        </w:rPr>
        <w:t xml:space="preserve">        System.out.print("Enter a number: ");</w:t>
      </w:r>
    </w:p>
    <w:p w14:paraId="00000107">
      <w:pPr>
        <w:spacing w:after="120"/>
      </w:pPr>
      <w:r>
        <w:rPr>
          <w:rtl w:val="0"/>
        </w:rPr>
        <w:t xml:space="preserve">        int number = scanner.nextInt();</w:t>
      </w:r>
    </w:p>
    <w:p w14:paraId="00000108">
      <w:pPr>
        <w:spacing w:after="120"/>
      </w:pPr>
    </w:p>
    <w:p w14:paraId="00000109">
      <w:pPr>
        <w:spacing w:after="120"/>
      </w:pPr>
      <w:r>
        <w:rPr>
          <w:rtl w:val="0"/>
        </w:rPr>
        <w:t xml:space="preserve">        System.out.print("Factors: ");</w:t>
      </w:r>
    </w:p>
    <w:p w14:paraId="0000010A">
      <w:pPr>
        <w:spacing w:after="120"/>
      </w:pPr>
      <w:r>
        <w:rPr>
          <w:rtl w:val="0"/>
        </w:rPr>
        <w:t xml:space="preserve">        for (int i = 1; i &lt;= number; i++) {</w:t>
      </w:r>
    </w:p>
    <w:p w14:paraId="0000010B">
      <w:pPr>
        <w:spacing w:after="120"/>
      </w:pPr>
      <w:r>
        <w:rPr>
          <w:rtl w:val="0"/>
        </w:rPr>
        <w:t xml:space="preserve">            if (number % i == 0) System.out.print(i + " ");</w:t>
      </w:r>
    </w:p>
    <w:p w14:paraId="0000010C">
      <w:pPr>
        <w:spacing w:after="120"/>
      </w:pPr>
      <w:r>
        <w:rPr>
          <w:rtl w:val="0"/>
        </w:rPr>
        <w:t xml:space="preserve">        }</w:t>
      </w:r>
    </w:p>
    <w:p w14:paraId="0000010D">
      <w:pPr>
        <w:spacing w:after="120"/>
      </w:pPr>
      <w:r>
        <w:rPr>
          <w:rtl w:val="0"/>
        </w:rPr>
        <w:t xml:space="preserve">        scanner.close();</w:t>
      </w:r>
    </w:p>
    <w:p w14:paraId="0000010E">
      <w:pPr>
        <w:spacing w:after="120"/>
      </w:pPr>
      <w:r>
        <w:rPr>
          <w:rtl w:val="0"/>
        </w:rPr>
        <w:t xml:space="preserve">    }</w:t>
      </w:r>
    </w:p>
    <w:p w14:paraId="0000010F">
      <w:pPr>
        <w:spacing w:after="120"/>
      </w:pPr>
      <w:r>
        <w:rPr>
          <w:rtl w:val="0"/>
        </w:rPr>
        <w:t>}</w:t>
      </w:r>
    </w:p>
    <w:p w14:paraId="00000110">
      <w:pPr>
        <w:spacing w:after="120"/>
      </w:pPr>
    </w:p>
    <w:p w14:paraId="00000111">
      <w:pPr>
        <w:spacing w:after="120"/>
        <w:ind w:left="0" w:firstLine="0"/>
      </w:pPr>
      <w:r>
        <w:br w:type="page"/>
      </w:r>
    </w:p>
    <w:p w14:paraId="00000112">
      <w:pPr>
        <w:spacing w:after="120"/>
        <w:ind w:left="0" w:firstLine="0"/>
      </w:pPr>
    </w:p>
    <w:p w14:paraId="00000113">
      <w:pPr>
        <w:numPr>
          <w:ilvl w:val="0"/>
          <w:numId w:val="1"/>
        </w:numPr>
        <w:spacing w:before="120" w:after="120"/>
        <w:ind w:left="360"/>
      </w:pPr>
      <w:r>
        <w:rPr>
          <w:rtl w:val="0"/>
        </w:rPr>
        <w:t>Working with Multi-Dimensional Arrays. Write a Java program to create a 2D Array and Copy the 2D Array into a single dimension array</w:t>
      </w:r>
    </w:p>
    <w:p w14:paraId="00000114">
      <w:pPr>
        <w:spacing w:after="60"/>
        <w:ind w:left="360" w:firstLine="0"/>
        <w:rPr>
          <w:b/>
        </w:rPr>
      </w:pPr>
      <w:r>
        <w:rPr>
          <w:b/>
          <w:rtl w:val="0"/>
        </w:rPr>
        <w:t xml:space="preserve">Hint =&gt; </w:t>
      </w:r>
    </w:p>
    <w:p w14:paraId="00000115">
      <w:pPr>
        <w:numPr>
          <w:ilvl w:val="0"/>
          <w:numId w:val="11"/>
        </w:numPr>
        <w:spacing w:after="0" w:afterAutospacing="0"/>
        <w:ind w:left="720" w:hanging="360"/>
      </w:pPr>
      <w:r>
        <w:rPr>
          <w:rtl w:val="0"/>
        </w:rPr>
        <w:t xml:space="preserve">Take user input for rows and columns, create a 2D array (Matrix), and take the user input </w:t>
      </w:r>
    </w:p>
    <w:p w14:paraId="00000116">
      <w:pPr>
        <w:numPr>
          <w:ilvl w:val="0"/>
          <w:numId w:val="11"/>
        </w:numPr>
        <w:spacing w:after="0" w:afterAutospacing="0"/>
        <w:ind w:left="720" w:hanging="360"/>
      </w:pPr>
      <w:r>
        <w:rPr>
          <w:rtl w:val="0"/>
        </w:rPr>
        <w:t xml:space="preserve">Copy the elements of the matrix to a 1D array. For this create a 1D array of size rows*columns as in </w:t>
      </w:r>
      <w:r>
        <w:rPr>
          <w:rFonts w:ascii="Courier New" w:hAnsi="Courier New" w:eastAsia="Courier New" w:cs="Courier New"/>
          <w:color w:val="0000FF"/>
          <w:sz w:val="18"/>
          <w:szCs w:val="18"/>
          <w:rtl w:val="0"/>
        </w:rPr>
        <w:t>int</w:t>
      </w:r>
      <w:r>
        <w:rPr>
          <w:rFonts w:ascii="Courier New" w:hAnsi="Courier New" w:eastAsia="Courier New" w:cs="Courier New"/>
          <w:sz w:val="18"/>
          <w:szCs w:val="18"/>
          <w:rtl w:val="0"/>
        </w:rPr>
        <w:t xml:space="preserve">[] array = </w:t>
      </w:r>
      <w:r>
        <w:rPr>
          <w:rFonts w:ascii="Courier New" w:hAnsi="Courier New" w:eastAsia="Courier New" w:cs="Courier New"/>
          <w:color w:val="0000FF"/>
          <w:sz w:val="18"/>
          <w:szCs w:val="18"/>
          <w:rtl w:val="0"/>
        </w:rPr>
        <w:t>new</w:t>
      </w:r>
      <w:r>
        <w:rPr>
          <w:rFonts w:ascii="Courier New" w:hAnsi="Courier New" w:eastAsia="Courier New" w:cs="Courier New"/>
          <w:sz w:val="18"/>
          <w:szCs w:val="18"/>
          <w:rtl w:val="0"/>
        </w:rPr>
        <w:t xml:space="preserve"> </w:t>
      </w:r>
      <w:r>
        <w:rPr>
          <w:rFonts w:ascii="Courier New" w:hAnsi="Courier New" w:eastAsia="Courier New" w:cs="Courier New"/>
          <w:color w:val="0000FF"/>
          <w:sz w:val="18"/>
          <w:szCs w:val="18"/>
          <w:rtl w:val="0"/>
        </w:rPr>
        <w:t>int</w:t>
      </w:r>
      <w:r>
        <w:rPr>
          <w:rFonts w:ascii="Courier New" w:hAnsi="Courier New" w:eastAsia="Courier New" w:cs="Courier New"/>
          <w:sz w:val="18"/>
          <w:szCs w:val="18"/>
          <w:rtl w:val="0"/>
        </w:rPr>
        <w:t>[rows * columns];</w:t>
      </w:r>
    </w:p>
    <w:p w14:paraId="00000117">
      <w:pPr>
        <w:numPr>
          <w:ilvl w:val="0"/>
          <w:numId w:val="11"/>
        </w:numPr>
        <w:spacing w:after="0" w:afterAutospacing="0"/>
        <w:ind w:left="720" w:hanging="360"/>
      </w:pPr>
      <w:r>
        <w:rPr>
          <w:rtl w:val="0"/>
        </w:rPr>
        <w:t>Define the index variable and Loop through the 2D array. Copy every element of the 2D array into the 1D array and increment the index</w:t>
      </w:r>
    </w:p>
    <w:p w14:paraId="00000118">
      <w:pPr>
        <w:numPr>
          <w:ilvl w:val="0"/>
          <w:numId w:val="11"/>
        </w:numPr>
        <w:spacing w:after="120"/>
        <w:ind w:left="720" w:hanging="360"/>
      </w:pPr>
      <w:r>
        <w:rPr>
          <w:rtl w:val="0"/>
        </w:rPr>
        <w:t>Note: For looping through the 2D array, you will need Nested for loop, Outer for loop for rows, and the inner for loops to access each element</w:t>
      </w:r>
    </w:p>
    <w:p w14:paraId="00000119">
      <w:pPr>
        <w:spacing w:after="120"/>
        <w:ind w:left="0" w:firstLine="0"/>
        <w:rPr>
          <w:b/>
          <w:u w:val="single"/>
        </w:rPr>
      </w:pPr>
      <w:r>
        <w:rPr>
          <w:b/>
          <w:u w:val="single"/>
          <w:rtl w:val="0"/>
        </w:rPr>
        <w:t>Source Code:</w:t>
      </w:r>
    </w:p>
    <w:p w14:paraId="0000011A">
      <w:pPr>
        <w:spacing w:after="120"/>
      </w:pPr>
      <w:r>
        <w:rPr>
          <w:rtl w:val="0"/>
        </w:rPr>
        <w:t>import java.util.Scanner;</w:t>
      </w:r>
    </w:p>
    <w:p w14:paraId="0000011B">
      <w:pPr>
        <w:spacing w:after="120"/>
      </w:pPr>
      <w:r>
        <w:rPr>
          <w:rtl w:val="0"/>
        </w:rPr>
        <w:t>public class Copy2Dto1D {</w:t>
      </w:r>
    </w:p>
    <w:p w14:paraId="0000011C">
      <w:pPr>
        <w:spacing w:after="120"/>
      </w:pPr>
      <w:r>
        <w:rPr>
          <w:rtl w:val="0"/>
        </w:rPr>
        <w:tab/>
      </w:r>
      <w:r>
        <w:rPr>
          <w:rtl w:val="0"/>
        </w:rPr>
        <w:t>public static void main(String[] args) {</w:t>
      </w:r>
    </w:p>
    <w:p w14:paraId="0000011D">
      <w:pPr>
        <w:spacing w:after="120"/>
      </w:pPr>
      <w:r>
        <w:rPr>
          <w:rtl w:val="0"/>
        </w:rPr>
        <w:tab/>
      </w:r>
      <w:r>
        <w:rPr>
          <w:rtl w:val="0"/>
        </w:rPr>
        <w:tab/>
      </w:r>
      <w:r>
        <w:rPr>
          <w:rtl w:val="0"/>
        </w:rPr>
        <w:t>Scanner scanner = new Scanner(System.in);</w:t>
      </w:r>
    </w:p>
    <w:p w14:paraId="0000011E">
      <w:pPr>
        <w:spacing w:after="120"/>
      </w:pPr>
      <w:r>
        <w:rPr>
          <w:rtl w:val="0"/>
        </w:rPr>
        <w:tab/>
      </w:r>
      <w:r>
        <w:rPr>
          <w:rtl w:val="0"/>
        </w:rPr>
        <w:tab/>
      </w:r>
      <w:r>
        <w:rPr>
          <w:rtl w:val="0"/>
        </w:rPr>
        <w:t>System.out.print("Enter the number of rows: ");</w:t>
      </w:r>
    </w:p>
    <w:p w14:paraId="0000011F">
      <w:pPr>
        <w:spacing w:after="120"/>
      </w:pPr>
      <w:r>
        <w:rPr>
          <w:rtl w:val="0"/>
        </w:rPr>
        <w:tab/>
      </w:r>
      <w:r>
        <w:rPr>
          <w:rtl w:val="0"/>
        </w:rPr>
        <w:tab/>
      </w:r>
      <w:r>
        <w:rPr>
          <w:rtl w:val="0"/>
        </w:rPr>
        <w:t>int rows = scanner.nextInt();</w:t>
      </w:r>
    </w:p>
    <w:p w14:paraId="00000120">
      <w:pPr>
        <w:spacing w:after="120"/>
      </w:pPr>
      <w:r>
        <w:rPr>
          <w:rtl w:val="0"/>
        </w:rPr>
        <w:tab/>
      </w:r>
      <w:r>
        <w:rPr>
          <w:rtl w:val="0"/>
        </w:rPr>
        <w:tab/>
      </w:r>
      <w:r>
        <w:rPr>
          <w:rtl w:val="0"/>
        </w:rPr>
        <w:t>System.out.print("Enter the number of columns: ");</w:t>
      </w:r>
    </w:p>
    <w:p w14:paraId="00000121">
      <w:pPr>
        <w:spacing w:after="120"/>
      </w:pPr>
      <w:r>
        <w:rPr>
          <w:rtl w:val="0"/>
        </w:rPr>
        <w:tab/>
      </w:r>
      <w:r>
        <w:rPr>
          <w:rtl w:val="0"/>
        </w:rPr>
        <w:tab/>
      </w:r>
      <w:r>
        <w:rPr>
          <w:rtl w:val="0"/>
        </w:rPr>
        <w:t>int cols = scanner.nextInt();</w:t>
      </w:r>
    </w:p>
    <w:p w14:paraId="00000122">
      <w:pPr>
        <w:spacing w:after="120"/>
      </w:pPr>
      <w:r>
        <w:rPr>
          <w:rtl w:val="0"/>
        </w:rPr>
        <w:tab/>
      </w:r>
      <w:r>
        <w:rPr>
          <w:rtl w:val="0"/>
        </w:rPr>
        <w:tab/>
      </w:r>
      <w:r>
        <w:rPr>
          <w:rtl w:val="0"/>
        </w:rPr>
        <w:t>//Defining an array object with rows and columns as integer data types for further usage.</w:t>
      </w:r>
    </w:p>
    <w:p w14:paraId="00000123">
      <w:pPr>
        <w:spacing w:after="120"/>
      </w:pPr>
      <w:r>
        <w:rPr>
          <w:rtl w:val="0"/>
        </w:rPr>
        <w:tab/>
      </w:r>
      <w:r>
        <w:rPr>
          <w:rtl w:val="0"/>
        </w:rPr>
        <w:tab/>
      </w:r>
      <w:r>
        <w:rPr>
          <w:rtl w:val="0"/>
        </w:rPr>
        <w:t>int[][] matrix = new int[rows][cols];</w:t>
      </w:r>
    </w:p>
    <w:p w14:paraId="00000124">
      <w:pPr>
        <w:spacing w:after="120"/>
      </w:pPr>
      <w:r>
        <w:rPr>
          <w:rtl w:val="0"/>
        </w:rPr>
        <w:tab/>
      </w:r>
      <w:r>
        <w:rPr>
          <w:rtl w:val="0"/>
        </w:rPr>
        <w:tab/>
      </w:r>
      <w:r>
        <w:rPr>
          <w:rtl w:val="0"/>
        </w:rPr>
        <w:t>int[] array = new int[rows * cols];</w:t>
      </w:r>
    </w:p>
    <w:p w14:paraId="00000125">
      <w:pPr>
        <w:spacing w:after="120"/>
      </w:pPr>
      <w:r>
        <w:rPr>
          <w:rtl w:val="0"/>
        </w:rPr>
        <w:tab/>
      </w:r>
      <w:r>
        <w:rPr>
          <w:rtl w:val="0"/>
        </w:rPr>
        <w:tab/>
      </w:r>
      <w:r>
        <w:rPr>
          <w:rtl w:val="0"/>
        </w:rPr>
        <w:t>int index = 0;</w:t>
      </w:r>
      <w:r>
        <w:rPr>
          <w:rtl w:val="0"/>
        </w:rPr>
        <w:tab/>
      </w:r>
    </w:p>
    <w:p w14:paraId="00000126">
      <w:pPr>
        <w:spacing w:after="120"/>
      </w:pPr>
      <w:r>
        <w:rPr>
          <w:rtl w:val="0"/>
        </w:rPr>
        <w:tab/>
      </w:r>
      <w:r>
        <w:rPr>
          <w:rtl w:val="0"/>
        </w:rPr>
        <w:tab/>
      </w:r>
      <w:r>
        <w:rPr>
          <w:rtl w:val="0"/>
        </w:rPr>
        <w:t>//Vertical and horizontal for loops to fill in rows and columns in the required array of the required form.</w:t>
      </w:r>
    </w:p>
    <w:p w14:paraId="00000127">
      <w:pPr>
        <w:spacing w:after="120"/>
      </w:pPr>
      <w:r>
        <w:rPr>
          <w:rtl w:val="0"/>
        </w:rPr>
        <w:tab/>
      </w:r>
      <w:r>
        <w:rPr>
          <w:rtl w:val="0"/>
        </w:rPr>
        <w:tab/>
      </w:r>
      <w:r>
        <w:rPr>
          <w:rtl w:val="0"/>
        </w:rPr>
        <w:t>for (int i=0; i &lt; rows; i++) {</w:t>
      </w:r>
    </w:p>
    <w:p w14:paraId="00000128">
      <w:pPr>
        <w:spacing w:after="120"/>
      </w:pPr>
      <w:r>
        <w:rPr>
          <w:rtl w:val="0"/>
        </w:rPr>
        <w:tab/>
      </w:r>
      <w:r>
        <w:rPr>
          <w:rtl w:val="0"/>
        </w:rPr>
        <w:tab/>
      </w:r>
      <w:r>
        <w:rPr>
          <w:rtl w:val="0"/>
        </w:rPr>
        <w:tab/>
      </w:r>
      <w:r>
        <w:rPr>
          <w:rtl w:val="0"/>
        </w:rPr>
        <w:t>for (int j=0; j &lt; cols; j++) {</w:t>
      </w:r>
    </w:p>
    <w:p w14:paraId="00000129">
      <w:pPr>
        <w:spacing w:after="120"/>
      </w:pPr>
      <w:r>
        <w:rPr>
          <w:rtl w:val="0"/>
        </w:rPr>
        <w:tab/>
      </w:r>
      <w:r>
        <w:rPr>
          <w:rtl w:val="0"/>
        </w:rPr>
        <w:tab/>
      </w:r>
      <w:r>
        <w:rPr>
          <w:rtl w:val="0"/>
        </w:rPr>
        <w:tab/>
      </w:r>
      <w:r>
        <w:rPr>
          <w:rtl w:val="0"/>
        </w:rPr>
        <w:tab/>
      </w:r>
      <w:r>
        <w:rPr>
          <w:rtl w:val="0"/>
        </w:rPr>
        <w:t>System.out.print("Enter the element: [" + i + "][" + j + "]:");</w:t>
      </w:r>
    </w:p>
    <w:p w14:paraId="0000012A">
      <w:pPr>
        <w:spacing w:after="120"/>
      </w:pPr>
      <w:r>
        <w:rPr>
          <w:rtl w:val="0"/>
        </w:rPr>
        <w:tab/>
      </w:r>
      <w:r>
        <w:rPr>
          <w:rtl w:val="0"/>
        </w:rPr>
        <w:tab/>
      </w:r>
      <w:r>
        <w:rPr>
          <w:rtl w:val="0"/>
        </w:rPr>
        <w:tab/>
      </w:r>
      <w:r>
        <w:rPr>
          <w:rtl w:val="0"/>
        </w:rPr>
        <w:tab/>
      </w:r>
      <w:r>
        <w:rPr>
          <w:rtl w:val="0"/>
        </w:rPr>
        <w:t>matrix[i][j] = scanner.nextInt();</w:t>
      </w:r>
    </w:p>
    <w:p w14:paraId="0000012B">
      <w:pPr>
        <w:spacing w:after="120"/>
      </w:pPr>
      <w:r>
        <w:rPr>
          <w:rtl w:val="0"/>
        </w:rPr>
        <w:tab/>
      </w:r>
      <w:r>
        <w:rPr>
          <w:rtl w:val="0"/>
        </w:rPr>
        <w:tab/>
      </w:r>
      <w:r>
        <w:rPr>
          <w:rtl w:val="0"/>
        </w:rPr>
        <w:tab/>
      </w:r>
      <w:r>
        <w:rPr>
          <w:rtl w:val="0"/>
        </w:rPr>
        <w:tab/>
      </w:r>
      <w:r>
        <w:rPr>
          <w:rtl w:val="0"/>
        </w:rPr>
        <w:t>array[index++] = matrix[i][j];</w:t>
      </w:r>
    </w:p>
    <w:p w14:paraId="0000012C">
      <w:pPr>
        <w:spacing w:after="120"/>
      </w:pPr>
      <w:r>
        <w:rPr>
          <w:rtl w:val="0"/>
        </w:rPr>
        <w:tab/>
      </w:r>
      <w:r>
        <w:rPr>
          <w:rtl w:val="0"/>
        </w:rPr>
        <w:tab/>
      </w:r>
      <w:r>
        <w:rPr>
          <w:rtl w:val="0"/>
        </w:rPr>
        <w:tab/>
      </w:r>
      <w:r>
        <w:rPr>
          <w:rtl w:val="0"/>
        </w:rPr>
        <w:t>}</w:t>
      </w:r>
    </w:p>
    <w:p w14:paraId="0000012D">
      <w:pPr>
        <w:spacing w:after="120"/>
      </w:pPr>
      <w:r>
        <w:rPr>
          <w:rtl w:val="0"/>
        </w:rPr>
        <w:tab/>
      </w:r>
      <w:r>
        <w:rPr>
          <w:rtl w:val="0"/>
        </w:rPr>
        <w:tab/>
      </w:r>
      <w:r>
        <w:rPr>
          <w:rtl w:val="0"/>
        </w:rPr>
        <w:t>}</w:t>
      </w:r>
    </w:p>
    <w:p w14:paraId="0000012E">
      <w:pPr>
        <w:spacing w:after="120"/>
      </w:pPr>
      <w:r>
        <w:rPr>
          <w:rtl w:val="0"/>
        </w:rPr>
        <w:tab/>
      </w:r>
      <w:r>
        <w:rPr>
          <w:rtl w:val="0"/>
        </w:rPr>
        <w:tab/>
      </w:r>
      <w:r>
        <w:rPr>
          <w:rtl w:val="0"/>
        </w:rPr>
        <w:t>System.out.print("1D Array: ");</w:t>
      </w:r>
    </w:p>
    <w:p w14:paraId="0000012F">
      <w:pPr>
        <w:spacing w:after="120"/>
      </w:pPr>
      <w:r>
        <w:rPr>
          <w:rtl w:val="0"/>
        </w:rPr>
        <w:tab/>
      </w:r>
      <w:r>
        <w:rPr>
          <w:rtl w:val="0"/>
        </w:rPr>
        <w:tab/>
      </w:r>
      <w:r>
        <w:rPr>
          <w:rtl w:val="0"/>
        </w:rPr>
        <w:t>for (int num : array) {</w:t>
      </w:r>
    </w:p>
    <w:p w14:paraId="00000130">
      <w:pPr>
        <w:spacing w:after="120"/>
      </w:pPr>
      <w:r>
        <w:rPr>
          <w:rtl w:val="0"/>
        </w:rPr>
        <w:tab/>
      </w:r>
      <w:r>
        <w:rPr>
          <w:rtl w:val="0"/>
        </w:rPr>
        <w:tab/>
      </w:r>
      <w:r>
        <w:rPr>
          <w:rtl w:val="0"/>
        </w:rPr>
        <w:tab/>
      </w:r>
      <w:r>
        <w:rPr>
          <w:rtl w:val="0"/>
        </w:rPr>
        <w:t>System.out.print(num + " ");</w:t>
      </w:r>
    </w:p>
    <w:p w14:paraId="00000131">
      <w:pPr>
        <w:spacing w:after="120"/>
      </w:pPr>
      <w:r>
        <w:rPr>
          <w:rtl w:val="0"/>
        </w:rPr>
        <w:tab/>
      </w:r>
      <w:r>
        <w:rPr>
          <w:rtl w:val="0"/>
        </w:rPr>
        <w:tab/>
      </w:r>
      <w:r>
        <w:rPr>
          <w:rtl w:val="0"/>
        </w:rPr>
        <w:t>}</w:t>
      </w:r>
    </w:p>
    <w:p w14:paraId="00000132">
      <w:pPr>
        <w:spacing w:after="120"/>
      </w:pPr>
      <w:r>
        <w:rPr>
          <w:rtl w:val="0"/>
        </w:rPr>
        <w:tab/>
      </w:r>
      <w:r>
        <w:rPr>
          <w:rtl w:val="0"/>
        </w:rPr>
        <w:tab/>
      </w:r>
      <w:r>
        <w:rPr>
          <w:rtl w:val="0"/>
        </w:rPr>
        <w:t>scanner.close();</w:t>
      </w:r>
    </w:p>
    <w:p w14:paraId="00000133">
      <w:pPr>
        <w:spacing w:after="120"/>
      </w:pPr>
      <w:r>
        <w:rPr>
          <w:rtl w:val="0"/>
        </w:rPr>
        <w:tab/>
      </w:r>
      <w:r>
        <w:rPr>
          <w:rtl w:val="0"/>
        </w:rPr>
        <w:t>}</w:t>
      </w:r>
    </w:p>
    <w:p w14:paraId="00000134">
      <w:pPr>
        <w:spacing w:after="120"/>
      </w:pPr>
      <w:r>
        <w:rPr>
          <w:rtl w:val="0"/>
        </w:rPr>
        <w:t>}</w:t>
      </w:r>
    </w:p>
    <w:p w14:paraId="00000135">
      <w:pPr>
        <w:numPr>
          <w:ilvl w:val="0"/>
          <w:numId w:val="1"/>
        </w:numPr>
        <w:spacing w:before="120" w:after="120"/>
        <w:ind w:left="360"/>
      </w:pPr>
      <w:r>
        <w:rPr>
          <w:rtl w:val="0"/>
        </w:rPr>
        <w:t>Write a program FizzBuzz, take a number as user input and if it is a positive integer loop from 0 to the number and save the number, but for multiples of 3 save "Fizz" instead of the number, for multiples of 5 save "Buzz", and for multiples of both save "FizzBuzz". Finally, print the array results for each index position in the format Position 1 = 1, …, Position 3 = Fizz,...</w:t>
      </w:r>
    </w:p>
    <w:p w14:paraId="00000136">
      <w:pPr>
        <w:ind w:left="360" w:firstLine="0"/>
        <w:rPr>
          <w:b/>
        </w:rPr>
      </w:pPr>
      <w:r>
        <w:rPr>
          <w:b/>
          <w:rtl w:val="0"/>
        </w:rPr>
        <w:t xml:space="preserve">Hint =&gt; </w:t>
      </w:r>
    </w:p>
    <w:p w14:paraId="00000137">
      <w:pPr>
        <w:numPr>
          <w:ilvl w:val="0"/>
          <w:numId w:val="12"/>
        </w:numPr>
        <w:spacing w:after="0" w:afterAutospacing="0"/>
        <w:ind w:left="720" w:hanging="360"/>
      </w:pPr>
      <w:r>
        <w:rPr>
          <w:rtl w:val="0"/>
        </w:rPr>
        <w:t xml:space="preserve">Create a String Array to save the results and </w:t>
      </w:r>
    </w:p>
    <w:p w14:paraId="00000138">
      <w:pPr>
        <w:numPr>
          <w:ilvl w:val="0"/>
          <w:numId w:val="12"/>
        </w:numPr>
        <w:spacing w:after="120"/>
        <w:ind w:left="720" w:hanging="360"/>
      </w:pPr>
      <w:r>
        <w:rPr>
          <w:rtl w:val="0"/>
        </w:rPr>
        <w:t>Finally, loop again to show the results of the array based on the index position</w:t>
      </w:r>
    </w:p>
    <w:p w14:paraId="00000139">
      <w:pPr>
        <w:spacing w:after="120"/>
        <w:rPr>
          <w:b/>
          <w:u w:val="single"/>
        </w:rPr>
      </w:pPr>
      <w:r>
        <w:rPr>
          <w:b/>
          <w:u w:val="single"/>
          <w:rtl w:val="0"/>
        </w:rPr>
        <w:t>Source Code:</w:t>
      </w:r>
    </w:p>
    <w:p w14:paraId="0000013A">
      <w:pPr>
        <w:spacing w:after="120"/>
      </w:pPr>
      <w:r>
        <w:rPr>
          <w:rtl w:val="0"/>
        </w:rPr>
        <w:t>public class FizzBuzz {</w:t>
      </w:r>
    </w:p>
    <w:p w14:paraId="0000013B">
      <w:pPr>
        <w:spacing w:after="120"/>
      </w:pPr>
      <w:r>
        <w:rPr>
          <w:rtl w:val="0"/>
        </w:rPr>
        <w:t xml:space="preserve">    public static void main(String[] args) {</w:t>
      </w:r>
    </w:p>
    <w:p w14:paraId="0000013C">
      <w:pPr>
        <w:spacing w:after="120"/>
      </w:pPr>
      <w:r>
        <w:rPr>
          <w:rtl w:val="0"/>
        </w:rPr>
        <w:t xml:space="preserve">        for (int i = 1; i &lt;= 100; i++) {</w:t>
      </w:r>
    </w:p>
    <w:p w14:paraId="0000013D">
      <w:pPr>
        <w:spacing w:after="120"/>
      </w:pPr>
      <w:r>
        <w:rPr>
          <w:rtl w:val="0"/>
        </w:rPr>
        <w:t xml:space="preserve">            if (i % 3 == 0 &amp;&amp; i % 5 == 0) {</w:t>
      </w:r>
    </w:p>
    <w:p w14:paraId="0000013E">
      <w:pPr>
        <w:spacing w:after="120"/>
      </w:pPr>
      <w:r>
        <w:rPr>
          <w:rtl w:val="0"/>
        </w:rPr>
        <w:t xml:space="preserve">                System.out.println("FizzBuzz");</w:t>
      </w:r>
    </w:p>
    <w:p w14:paraId="0000013F">
      <w:pPr>
        <w:spacing w:after="120"/>
      </w:pPr>
      <w:r>
        <w:rPr>
          <w:rtl w:val="0"/>
        </w:rPr>
        <w:t xml:space="preserve">            } else if (i % 3 == 0) {</w:t>
      </w:r>
    </w:p>
    <w:p w14:paraId="00000140">
      <w:pPr>
        <w:spacing w:after="120"/>
      </w:pPr>
      <w:r>
        <w:rPr>
          <w:rtl w:val="0"/>
        </w:rPr>
        <w:t xml:space="preserve">                System.out.println("Fizz");</w:t>
      </w:r>
    </w:p>
    <w:p w14:paraId="00000141">
      <w:pPr>
        <w:spacing w:after="120"/>
      </w:pPr>
      <w:r>
        <w:rPr>
          <w:rtl w:val="0"/>
        </w:rPr>
        <w:t xml:space="preserve">            } else if (i % 5 == 0) {</w:t>
      </w:r>
    </w:p>
    <w:p w14:paraId="00000142">
      <w:pPr>
        <w:spacing w:after="120"/>
      </w:pPr>
      <w:r>
        <w:rPr>
          <w:rtl w:val="0"/>
        </w:rPr>
        <w:t xml:space="preserve">                System.out.println("Buzz");</w:t>
      </w:r>
    </w:p>
    <w:p w14:paraId="00000143">
      <w:pPr>
        <w:spacing w:after="120"/>
      </w:pPr>
      <w:r>
        <w:rPr>
          <w:rtl w:val="0"/>
        </w:rPr>
        <w:t xml:space="preserve">            } else {</w:t>
      </w:r>
    </w:p>
    <w:p w14:paraId="00000144">
      <w:pPr>
        <w:spacing w:after="120"/>
      </w:pPr>
      <w:r>
        <w:rPr>
          <w:rtl w:val="0"/>
        </w:rPr>
        <w:t xml:space="preserve">                System.out.println(i);</w:t>
      </w:r>
    </w:p>
    <w:p w14:paraId="00000145">
      <w:pPr>
        <w:spacing w:after="120"/>
      </w:pPr>
      <w:r>
        <w:rPr>
          <w:rtl w:val="0"/>
        </w:rPr>
        <w:t xml:space="preserve">            }</w:t>
      </w:r>
    </w:p>
    <w:p w14:paraId="00000146">
      <w:pPr>
        <w:spacing w:after="120"/>
      </w:pPr>
      <w:r>
        <w:rPr>
          <w:rtl w:val="0"/>
        </w:rPr>
        <w:t xml:space="preserve">        }</w:t>
      </w:r>
    </w:p>
    <w:p w14:paraId="00000147">
      <w:pPr>
        <w:spacing w:after="120"/>
      </w:pPr>
      <w:r>
        <w:rPr>
          <w:rtl w:val="0"/>
        </w:rPr>
        <w:t xml:space="preserve">    }</w:t>
      </w:r>
    </w:p>
    <w:p w14:paraId="00000148">
      <w:pPr>
        <w:spacing w:after="120"/>
      </w:pPr>
      <w:r>
        <w:rPr>
          <w:rtl w:val="0"/>
        </w:rPr>
        <w:t>}</w:t>
      </w:r>
    </w:p>
    <w:p w14:paraId="00000149">
      <w:pPr>
        <w:spacing w:after="120"/>
      </w:pPr>
    </w:p>
    <w:p w14:paraId="0000014A">
      <w:pPr>
        <w:spacing w:after="120"/>
      </w:pPr>
    </w:p>
    <w:p w14:paraId="0000014B">
      <w:pPr>
        <w:spacing w:before="120" w:after="120"/>
      </w:pPr>
    </w:p>
    <w:p w14:paraId="0000014C">
      <w:pPr>
        <w:spacing w:after="120"/>
      </w:pPr>
    </w:p>
    <w:p w14:paraId="0000014D"/>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Roboto Mon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2"/>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
    <w:nsid w:val="B5E306ED"/>
    <w:multiLevelType w:val="multilevel"/>
    <w:tmpl w:val="B5E306E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2">
    <w:nsid w:val="BF205925"/>
    <w:multiLevelType w:val="multilevel"/>
    <w:tmpl w:val="BF205925"/>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
    <w:nsid w:val="CF092B84"/>
    <w:multiLevelType w:val="multilevel"/>
    <w:tmpl w:val="CF092B84"/>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0248C179"/>
    <w:multiLevelType w:val="multilevel"/>
    <w:tmpl w:val="0248C17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6">
    <w:nsid w:val="03D62ECE"/>
    <w:multiLevelType w:val="multilevel"/>
    <w:tmpl w:val="03D62ECE"/>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7">
    <w:nsid w:val="25B654F3"/>
    <w:multiLevelType w:val="multilevel"/>
    <w:tmpl w:val="25B654F3"/>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8">
    <w:nsid w:val="2A8F537B"/>
    <w:multiLevelType w:val="multilevel"/>
    <w:tmpl w:val="2A8F537B"/>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9">
    <w:nsid w:val="59ADCABA"/>
    <w:multiLevelType w:val="multilevel"/>
    <w:tmpl w:val="59ADCABA"/>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0">
    <w:nsid w:val="5A241D34"/>
    <w:multiLevelType w:val="multilevel"/>
    <w:tmpl w:val="5A241D34"/>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1">
    <w:nsid w:val="72183CF9"/>
    <w:multiLevelType w:val="multilevel"/>
    <w:tmpl w:val="72183CF9"/>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isplayBackgroundShape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A274E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Office_12.2.0.20348_F1E327BC-269C-435d-A152-05C5408002CA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2025-03-24T21:03:00Z</dcterms:created>
  <dc:creator>mridul</dc:creator>
  <cp:lastModifiedBy>MRIDUL MATHUR (RA2411026010137</cp:lastModifiedBy>
  <dcterms:modified xsi:type="dcterms:W3CDTF">2025-03-24T21:03:24Z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969C501D66EC4794B17119274D434029_12</vt:lpwstr>
  </property>
</Properties>
</file>