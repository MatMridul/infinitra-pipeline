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9">
      <w:pPr>
        <w:pStyle w:val="2"/>
        <w:keepNext w:val="0"/>
        <w:keepLines w:val="0"/>
        <w:spacing w:before="240" w:after="240"/>
        <w:jc w:val="both"/>
      </w:pPr>
      <w:bookmarkStart w:id="2" w:name="_GoBack"/>
      <w:bookmarkEnd w:id="2"/>
      <w:bookmarkStart w:id="0" w:name="_5ncjexgi6hr8" w:colFirst="0" w:colLast="0"/>
      <w:bookmarkEnd w:id="0"/>
      <w:bookmarkStart w:id="1" w:name="_bzu1flk2q27s" w:colFirst="0" w:colLast="0"/>
      <w:bookmarkEnd w:id="1"/>
      <w:r>
        <w:rPr>
          <w:rtl w:val="0"/>
        </w:rPr>
        <w:t>Level 2 Practice Programs</w:t>
      </w:r>
    </w:p>
    <w:p w14:paraId="0000000A">
      <w:pPr>
        <w:numPr>
          <w:ilvl w:val="0"/>
          <w:numId w:val="1"/>
        </w:numPr>
        <w:spacing w:after="120"/>
        <w:ind w:left="360"/>
      </w:pPr>
      <w:r>
        <w:rPr>
          <w:rtl w:val="0"/>
        </w:rPr>
        <w:t>Create a program to find the bonus of 10 employees based on their years of service and the total bonus amount the company Zara has to pay, along with the old and new salary.</w:t>
      </w:r>
    </w:p>
    <w:p w14:paraId="0000000B">
      <w:pPr>
        <w:spacing w:after="60"/>
        <w:ind w:left="360" w:firstLine="0"/>
        <w:rPr>
          <w:b/>
        </w:rPr>
      </w:pPr>
      <w:r>
        <w:rPr>
          <w:b/>
          <w:rtl w:val="0"/>
        </w:rPr>
        <w:t xml:space="preserve">Hint =&gt; </w:t>
      </w:r>
    </w:p>
    <w:p w14:paraId="0000000C">
      <w:pPr>
        <w:numPr>
          <w:ilvl w:val="0"/>
          <w:numId w:val="2"/>
        </w:numPr>
        <w:spacing w:after="0" w:afterAutospacing="0"/>
        <w:ind w:left="720" w:hanging="360"/>
      </w:pPr>
      <w:r>
        <w:rPr>
          <w:rtl w:val="0"/>
        </w:rPr>
        <w:t>Zara decides to give a bonus of 5% to employees whose year of service is more than 5 years or 2% if less than 5 years</w:t>
      </w:r>
    </w:p>
    <w:p w14:paraId="0000000D">
      <w:pPr>
        <w:numPr>
          <w:ilvl w:val="0"/>
          <w:numId w:val="2"/>
        </w:numPr>
        <w:spacing w:after="0" w:afterAutospacing="0"/>
        <w:ind w:left="720" w:hanging="360"/>
      </w:pPr>
      <w:r>
        <w:rPr>
          <w:rtl w:val="0"/>
        </w:rPr>
        <w:t>Define a double array to save salary and years of service for each of the 10 employees</w:t>
      </w:r>
    </w:p>
    <w:p w14:paraId="0000000E">
      <w:pPr>
        <w:numPr>
          <w:ilvl w:val="0"/>
          <w:numId w:val="2"/>
        </w:numPr>
        <w:spacing w:after="0" w:afterAutospacing="0"/>
        <w:ind w:left="720" w:hanging="360"/>
      </w:pPr>
      <w:r>
        <w:rPr>
          <w:rtl w:val="0"/>
        </w:rPr>
        <w:t>Also define a double array to save the new salary and the bonus amount as well as variables to save the total bonus, total old salary, and new salary</w:t>
      </w:r>
    </w:p>
    <w:p w14:paraId="0000000F">
      <w:pPr>
        <w:numPr>
          <w:ilvl w:val="0"/>
          <w:numId w:val="2"/>
        </w:numPr>
        <w:spacing w:after="0" w:afterAutospacing="0"/>
        <w:ind w:left="720" w:hanging="360"/>
      </w:pPr>
      <w:r>
        <w:rPr>
          <w:rtl w:val="0"/>
        </w:rPr>
        <w:t>Define a loop to take input from the user. If salary or year of service is an invalid number then ask the use to enter again. Note in this case you will have to decrement the index counter</w:t>
      </w:r>
    </w:p>
    <w:p w14:paraId="00000010">
      <w:pPr>
        <w:numPr>
          <w:ilvl w:val="0"/>
          <w:numId w:val="2"/>
        </w:numPr>
        <w:spacing w:after="0" w:afterAutospacing="0"/>
        <w:ind w:left="720" w:hanging="360"/>
      </w:pPr>
      <w:r>
        <w:rPr>
          <w:rtl w:val="0"/>
        </w:rPr>
        <w:t>Define another loop to calculate the bonus of 10 employees based on their years of service. Save the bonus in the array, compute the new salary, and save in the array. Also, the total bonus and total old and new salary can be calculated in the loop</w:t>
      </w:r>
    </w:p>
    <w:p w14:paraId="00000011">
      <w:pPr>
        <w:numPr>
          <w:ilvl w:val="0"/>
          <w:numId w:val="2"/>
        </w:numPr>
        <w:spacing w:after="120"/>
        <w:ind w:left="720" w:hanging="360"/>
      </w:pPr>
      <w:r>
        <w:rPr>
          <w:rtl w:val="0"/>
        </w:rPr>
        <w:t>Print the total bonus payout as well as the total old and new salary of all the employees</w:t>
      </w:r>
    </w:p>
    <w:p w14:paraId="00000012">
      <w:pPr>
        <w:spacing w:after="120"/>
        <w:ind w:left="0" w:firstLine="0"/>
        <w:rPr>
          <w:b/>
          <w:u w:val="single"/>
        </w:rPr>
      </w:pPr>
      <w:r>
        <w:rPr>
          <w:b/>
          <w:u w:val="single"/>
          <w:rtl w:val="0"/>
        </w:rPr>
        <w:t>Source Code:</w:t>
      </w:r>
    </w:p>
    <w:p w14:paraId="00000013">
      <w:pPr>
        <w:spacing w:after="120"/>
      </w:pPr>
      <w:r>
        <w:rPr>
          <w:rtl w:val="0"/>
        </w:rPr>
        <w:t>import java.util.Scanner;</w:t>
      </w:r>
    </w:p>
    <w:p w14:paraId="00000014">
      <w:pPr>
        <w:spacing w:after="120"/>
      </w:pPr>
    </w:p>
    <w:p w14:paraId="00000015">
      <w:pPr>
        <w:spacing w:after="120"/>
      </w:pPr>
      <w:r>
        <w:rPr>
          <w:rtl w:val="0"/>
        </w:rPr>
        <w:t>public class EmployeeBonus {</w:t>
      </w:r>
    </w:p>
    <w:p w14:paraId="00000016">
      <w:pPr>
        <w:spacing w:after="120"/>
      </w:pPr>
      <w:r>
        <w:rPr>
          <w:rtl w:val="0"/>
        </w:rPr>
        <w:t xml:space="preserve">    public static void main(String[] args) {</w:t>
      </w:r>
    </w:p>
    <w:p w14:paraId="00000017">
      <w:pPr>
        <w:spacing w:after="120"/>
      </w:pPr>
      <w:r>
        <w:rPr>
          <w:rtl w:val="0"/>
        </w:rPr>
        <w:t xml:space="preserve">        Scanner sc = new Scanner(System.in);</w:t>
      </w:r>
    </w:p>
    <w:p w14:paraId="00000018">
      <w:pPr>
        <w:spacing w:after="120"/>
      </w:pPr>
      <w:r>
        <w:rPr>
          <w:rtl w:val="0"/>
        </w:rPr>
        <w:t xml:space="preserve">        double[] salary = new double[10];</w:t>
      </w:r>
    </w:p>
    <w:p w14:paraId="00000019">
      <w:pPr>
        <w:spacing w:after="120"/>
      </w:pPr>
      <w:r>
        <w:rPr>
          <w:rtl w:val="0"/>
        </w:rPr>
        <w:t xml:space="preserve">        double[] yearsOfService = new double[10];</w:t>
      </w:r>
    </w:p>
    <w:p w14:paraId="0000001A">
      <w:pPr>
        <w:spacing w:after="120"/>
      </w:pPr>
      <w:r>
        <w:rPr>
          <w:rtl w:val="0"/>
        </w:rPr>
        <w:t xml:space="preserve">        double[] bonus = new double[10];</w:t>
      </w:r>
    </w:p>
    <w:p w14:paraId="0000001B">
      <w:pPr>
        <w:spacing w:after="120"/>
      </w:pPr>
      <w:r>
        <w:rPr>
          <w:rtl w:val="0"/>
        </w:rPr>
        <w:t xml:space="preserve">        double[] newSalary = new double[10];</w:t>
      </w:r>
    </w:p>
    <w:p w14:paraId="0000001C">
      <w:pPr>
        <w:spacing w:after="120"/>
      </w:pPr>
      <w:r>
        <w:rPr>
          <w:rtl w:val="0"/>
        </w:rPr>
        <w:t xml:space="preserve">        double totalBonus = 0, totalOldSalary = 0, totalNewSalary = 0;</w:t>
      </w:r>
    </w:p>
    <w:p w14:paraId="0000001D">
      <w:pPr>
        <w:spacing w:after="120"/>
      </w:pPr>
    </w:p>
    <w:p w14:paraId="0000001E">
      <w:pPr>
        <w:spacing w:after="120"/>
      </w:pPr>
      <w:r>
        <w:rPr>
          <w:rtl w:val="0"/>
        </w:rPr>
        <w:t xml:space="preserve">        // Input salaries and years of service</w:t>
      </w:r>
    </w:p>
    <w:p w14:paraId="0000001F">
      <w:pPr>
        <w:spacing w:after="120"/>
      </w:pPr>
      <w:r>
        <w:rPr>
          <w:rtl w:val="0"/>
        </w:rPr>
        <w:t xml:space="preserve">        for (int i = 0; i &lt; 10; i++) {</w:t>
      </w:r>
    </w:p>
    <w:p w14:paraId="00000020">
      <w:pPr>
        <w:spacing w:after="120"/>
      </w:pPr>
      <w:r>
        <w:rPr>
          <w:rtl w:val="0"/>
        </w:rPr>
        <w:t xml:space="preserve">            while (true) {</w:t>
      </w:r>
    </w:p>
    <w:p w14:paraId="00000021">
      <w:pPr>
        <w:spacing w:after="120"/>
      </w:pPr>
      <w:r>
        <w:rPr>
          <w:rtl w:val="0"/>
        </w:rPr>
        <w:t xml:space="preserve">                System.out.print("Enter salary of employee " + (i + 1) + ": ");</w:t>
      </w:r>
    </w:p>
    <w:p w14:paraId="00000022">
      <w:pPr>
        <w:spacing w:after="120"/>
      </w:pPr>
      <w:r>
        <w:rPr>
          <w:rtl w:val="0"/>
        </w:rPr>
        <w:t xml:space="preserve">                salary[i] = sc.nextDouble();</w:t>
      </w:r>
    </w:p>
    <w:p w14:paraId="00000023">
      <w:pPr>
        <w:spacing w:after="120"/>
      </w:pPr>
      <w:r>
        <w:rPr>
          <w:rtl w:val="0"/>
        </w:rPr>
        <w:t xml:space="preserve">                System.out.print("Enter years of service: ");</w:t>
      </w:r>
    </w:p>
    <w:p w14:paraId="00000024">
      <w:pPr>
        <w:spacing w:after="120"/>
      </w:pPr>
      <w:r>
        <w:rPr>
          <w:rtl w:val="0"/>
        </w:rPr>
        <w:t xml:space="preserve">                yearsOfService[i] = sc.nextDouble();</w:t>
      </w:r>
    </w:p>
    <w:p w14:paraId="00000025">
      <w:pPr>
        <w:spacing w:after="120"/>
      </w:pPr>
      <w:r>
        <w:rPr>
          <w:rtl w:val="0"/>
        </w:rPr>
        <w:t xml:space="preserve">                </w:t>
      </w:r>
    </w:p>
    <w:p w14:paraId="00000026">
      <w:pPr>
        <w:spacing w:after="120"/>
      </w:pPr>
      <w:r>
        <w:rPr>
          <w:rtl w:val="0"/>
        </w:rPr>
        <w:t xml:space="preserve">                if (salary[i] &gt; 0 &amp;&amp; yearsOfService[i] &gt;= 0) {</w:t>
      </w:r>
    </w:p>
    <w:p w14:paraId="00000027">
      <w:pPr>
        <w:spacing w:after="120"/>
      </w:pPr>
      <w:r>
        <w:rPr>
          <w:rtl w:val="0"/>
        </w:rPr>
        <w:t xml:space="preserve">                    break;</w:t>
      </w:r>
    </w:p>
    <w:p w14:paraId="00000028">
      <w:pPr>
        <w:spacing w:after="120"/>
      </w:pPr>
      <w:r>
        <w:rPr>
          <w:rtl w:val="0"/>
        </w:rPr>
        <w:t xml:space="preserve">                }</w:t>
      </w:r>
    </w:p>
    <w:p w14:paraId="00000029">
      <w:pPr>
        <w:spacing w:after="120"/>
      </w:pPr>
      <w:r>
        <w:rPr>
          <w:rtl w:val="0"/>
        </w:rPr>
        <w:t xml:space="preserve">                System.out.println("Invalid input! Enter again.");</w:t>
      </w:r>
    </w:p>
    <w:p w14:paraId="0000002A">
      <w:pPr>
        <w:spacing w:after="120"/>
      </w:pPr>
      <w:r>
        <w:rPr>
          <w:rtl w:val="0"/>
        </w:rPr>
        <w:t xml:space="preserve">            }</w:t>
      </w:r>
    </w:p>
    <w:p w14:paraId="0000002B">
      <w:pPr>
        <w:spacing w:after="120"/>
      </w:pPr>
      <w:r>
        <w:rPr>
          <w:rtl w:val="0"/>
        </w:rPr>
        <w:t xml:space="preserve">        }</w:t>
      </w:r>
    </w:p>
    <w:p w14:paraId="0000002C">
      <w:pPr>
        <w:spacing w:after="120"/>
      </w:pPr>
    </w:p>
    <w:p w14:paraId="0000002D">
      <w:pPr>
        <w:spacing w:after="120"/>
      </w:pPr>
      <w:r>
        <w:rPr>
          <w:rtl w:val="0"/>
        </w:rPr>
        <w:t xml:space="preserve">        // Calculate bonus, new salary and totals</w:t>
      </w:r>
    </w:p>
    <w:p w14:paraId="0000002E">
      <w:pPr>
        <w:spacing w:after="120"/>
      </w:pPr>
      <w:r>
        <w:rPr>
          <w:rtl w:val="0"/>
        </w:rPr>
        <w:t xml:space="preserve">        for (int i = 0; i &lt; 10; i++) {</w:t>
      </w:r>
    </w:p>
    <w:p w14:paraId="0000002F">
      <w:pPr>
        <w:spacing w:after="120"/>
      </w:pPr>
      <w:r>
        <w:rPr>
          <w:rtl w:val="0"/>
        </w:rPr>
        <w:t xml:space="preserve">            if (yearsOfService[i] &gt; 5) {</w:t>
      </w:r>
    </w:p>
    <w:p w14:paraId="00000030">
      <w:pPr>
        <w:spacing w:after="120"/>
      </w:pPr>
      <w:r>
        <w:rPr>
          <w:rtl w:val="0"/>
        </w:rPr>
        <w:t xml:space="preserve">                bonus[i] = salary[i] * 0.05; // 5% bonus</w:t>
      </w:r>
    </w:p>
    <w:p w14:paraId="00000031">
      <w:pPr>
        <w:spacing w:after="120"/>
      </w:pPr>
      <w:r>
        <w:rPr>
          <w:rtl w:val="0"/>
        </w:rPr>
        <w:t xml:space="preserve">            } else {</w:t>
      </w:r>
    </w:p>
    <w:p w14:paraId="00000032">
      <w:pPr>
        <w:spacing w:after="120"/>
      </w:pPr>
      <w:r>
        <w:rPr>
          <w:rtl w:val="0"/>
        </w:rPr>
        <w:t xml:space="preserve">                bonus[i] = salary[i] * 0.02; // 2% bonus</w:t>
      </w:r>
    </w:p>
    <w:p w14:paraId="00000033">
      <w:pPr>
        <w:spacing w:after="120"/>
      </w:pPr>
      <w:r>
        <w:rPr>
          <w:rtl w:val="0"/>
        </w:rPr>
        <w:t xml:space="preserve">            }</w:t>
      </w:r>
    </w:p>
    <w:p w14:paraId="00000034">
      <w:pPr>
        <w:spacing w:after="120"/>
      </w:pPr>
      <w:r>
        <w:rPr>
          <w:rtl w:val="0"/>
        </w:rPr>
        <w:t xml:space="preserve">            newSalary[i] = salary[i] + bonus[i];</w:t>
      </w:r>
    </w:p>
    <w:p w14:paraId="00000035">
      <w:pPr>
        <w:spacing w:after="120"/>
      </w:pPr>
      <w:r>
        <w:rPr>
          <w:rtl w:val="0"/>
        </w:rPr>
        <w:t xml:space="preserve">            totalBonus += bonus[i];</w:t>
      </w:r>
    </w:p>
    <w:p w14:paraId="00000036">
      <w:pPr>
        <w:spacing w:after="120"/>
      </w:pPr>
      <w:r>
        <w:rPr>
          <w:rtl w:val="0"/>
        </w:rPr>
        <w:t xml:space="preserve">            totalOldSalary += salary[i];</w:t>
      </w:r>
    </w:p>
    <w:p w14:paraId="00000037">
      <w:pPr>
        <w:spacing w:after="120"/>
      </w:pPr>
      <w:r>
        <w:rPr>
          <w:rtl w:val="0"/>
        </w:rPr>
        <w:t xml:space="preserve">            totalNewSalary += newSalary[i];</w:t>
      </w:r>
    </w:p>
    <w:p w14:paraId="00000038">
      <w:pPr>
        <w:spacing w:after="120"/>
      </w:pPr>
      <w:r>
        <w:rPr>
          <w:rtl w:val="0"/>
        </w:rPr>
        <w:t xml:space="preserve">        }</w:t>
      </w:r>
    </w:p>
    <w:p w14:paraId="00000039">
      <w:pPr>
        <w:spacing w:after="120"/>
      </w:pPr>
    </w:p>
    <w:p w14:paraId="0000003A">
      <w:pPr>
        <w:spacing w:after="120"/>
      </w:pPr>
      <w:r>
        <w:rPr>
          <w:rtl w:val="0"/>
        </w:rPr>
        <w:t xml:space="preserve">        // Display results</w:t>
      </w:r>
    </w:p>
    <w:p w14:paraId="0000003B">
      <w:pPr>
        <w:spacing w:after="120"/>
      </w:pPr>
      <w:r>
        <w:rPr>
          <w:rtl w:val="0"/>
        </w:rPr>
        <w:t xml:space="preserve">        System.out.println("\nTotal Bonus Payout: " + totalBonus);</w:t>
      </w:r>
    </w:p>
    <w:p w14:paraId="0000003C">
      <w:pPr>
        <w:spacing w:after="120"/>
      </w:pPr>
      <w:r>
        <w:rPr>
          <w:rtl w:val="0"/>
        </w:rPr>
        <w:t xml:space="preserve">        System.out.println("Total Old Salary: " + totalOldSalary);</w:t>
      </w:r>
    </w:p>
    <w:p w14:paraId="0000003D">
      <w:pPr>
        <w:spacing w:after="120"/>
      </w:pPr>
      <w:r>
        <w:rPr>
          <w:rtl w:val="0"/>
        </w:rPr>
        <w:t xml:space="preserve">        System.out.println("Total New Salary: " + totalNewSalary);</w:t>
      </w:r>
    </w:p>
    <w:p w14:paraId="0000003E">
      <w:pPr>
        <w:spacing w:after="120"/>
      </w:pPr>
    </w:p>
    <w:p w14:paraId="0000003F">
      <w:pPr>
        <w:spacing w:after="120"/>
      </w:pPr>
      <w:r>
        <w:rPr>
          <w:rtl w:val="0"/>
        </w:rPr>
        <w:t xml:space="preserve">        sc.close();</w:t>
      </w:r>
    </w:p>
    <w:p w14:paraId="00000040">
      <w:pPr>
        <w:spacing w:after="120"/>
      </w:pPr>
      <w:r>
        <w:rPr>
          <w:rtl w:val="0"/>
        </w:rPr>
        <w:t xml:space="preserve">    }</w:t>
      </w:r>
    </w:p>
    <w:p w14:paraId="00000041">
      <w:pPr>
        <w:spacing w:after="120"/>
      </w:pPr>
      <w:r>
        <w:rPr>
          <w:rtl w:val="0"/>
        </w:rPr>
        <w:t>}</w:t>
      </w:r>
    </w:p>
    <w:p w14:paraId="00000042">
      <w:pPr>
        <w:spacing w:after="120"/>
      </w:pPr>
    </w:p>
    <w:p w14:paraId="00000043">
      <w:pPr>
        <w:spacing w:after="120"/>
        <w:ind w:left="0" w:firstLine="0"/>
      </w:pPr>
      <w:r>
        <w:br w:type="page"/>
      </w:r>
    </w:p>
    <w:p w14:paraId="00000044">
      <w:pPr>
        <w:spacing w:after="120"/>
        <w:ind w:left="0" w:firstLine="0"/>
      </w:pPr>
    </w:p>
    <w:p w14:paraId="00000045">
      <w:pPr>
        <w:numPr>
          <w:ilvl w:val="0"/>
          <w:numId w:val="1"/>
        </w:numPr>
        <w:spacing w:before="120" w:after="120"/>
        <w:ind w:left="360"/>
      </w:pPr>
      <w:r>
        <w:rPr>
          <w:rtl w:val="0"/>
        </w:rPr>
        <w:t>Create a program to find the youngest friends among 3 Amar, Akbar, and Anthony based on their ages and the tallest among the friends based on their heights</w:t>
      </w:r>
    </w:p>
    <w:p w14:paraId="00000046">
      <w:pPr>
        <w:spacing w:after="60"/>
        <w:ind w:left="360" w:firstLine="0"/>
        <w:rPr>
          <w:b/>
        </w:rPr>
      </w:pPr>
      <w:r>
        <w:rPr>
          <w:b/>
          <w:rtl w:val="0"/>
        </w:rPr>
        <w:t xml:space="preserve">Hint =&gt; </w:t>
      </w:r>
    </w:p>
    <w:p w14:paraId="00000047">
      <w:pPr>
        <w:numPr>
          <w:ilvl w:val="0"/>
          <w:numId w:val="3"/>
        </w:numPr>
        <w:spacing w:after="0" w:afterAutospacing="0"/>
        <w:ind w:left="720" w:hanging="360"/>
      </w:pPr>
      <w:r>
        <w:rPr>
          <w:rtl w:val="0"/>
        </w:rPr>
        <w:t>Take user input for age and height for the 3 friends and store it in two arrays each to store the values for age and height of the 3 friends</w:t>
      </w:r>
    </w:p>
    <w:p w14:paraId="00000048">
      <w:pPr>
        <w:numPr>
          <w:ilvl w:val="0"/>
          <w:numId w:val="3"/>
        </w:numPr>
        <w:spacing w:after="0" w:afterAutospacing="0"/>
        <w:ind w:left="720" w:hanging="360"/>
      </w:pPr>
      <w:r>
        <w:rPr>
          <w:rtl w:val="0"/>
        </w:rPr>
        <w:t>Loop through the array and find the youngest of the 3 friends and the tallest of the 3 friends</w:t>
      </w:r>
    </w:p>
    <w:p w14:paraId="00000049">
      <w:pPr>
        <w:numPr>
          <w:ilvl w:val="0"/>
          <w:numId w:val="3"/>
        </w:numPr>
        <w:spacing w:after="120"/>
        <w:ind w:left="720" w:hanging="360"/>
      </w:pPr>
      <w:r>
        <w:rPr>
          <w:rtl w:val="0"/>
        </w:rPr>
        <w:t>Finally display the youngest and tallest of the 3 friends</w:t>
      </w:r>
    </w:p>
    <w:p w14:paraId="0000004A">
      <w:pPr>
        <w:spacing w:after="120"/>
        <w:ind w:left="0" w:firstLine="0"/>
        <w:rPr>
          <w:b/>
          <w:u w:val="single"/>
        </w:rPr>
      </w:pPr>
      <w:r>
        <w:rPr>
          <w:b/>
          <w:u w:val="single"/>
          <w:rtl w:val="0"/>
        </w:rPr>
        <w:t>Source Code:</w:t>
      </w:r>
    </w:p>
    <w:p w14:paraId="0000004B">
      <w:pPr>
        <w:spacing w:after="120"/>
      </w:pPr>
      <w:r>
        <w:rPr>
          <w:rtl w:val="0"/>
        </w:rPr>
        <w:t>import java.util.Scanner;</w:t>
      </w:r>
    </w:p>
    <w:p w14:paraId="0000004C">
      <w:pPr>
        <w:spacing w:after="120"/>
      </w:pPr>
    </w:p>
    <w:p w14:paraId="0000004D">
      <w:pPr>
        <w:spacing w:after="120"/>
      </w:pPr>
      <w:r>
        <w:rPr>
          <w:rtl w:val="0"/>
        </w:rPr>
        <w:t>public class YoungestTallestFriend {</w:t>
      </w:r>
    </w:p>
    <w:p w14:paraId="0000004E">
      <w:pPr>
        <w:spacing w:after="120"/>
      </w:pPr>
      <w:r>
        <w:rPr>
          <w:rtl w:val="0"/>
        </w:rPr>
        <w:t xml:space="preserve">    public static void main(String[] args) {</w:t>
      </w:r>
    </w:p>
    <w:p w14:paraId="0000004F">
      <w:pPr>
        <w:spacing w:after="120"/>
      </w:pPr>
      <w:r>
        <w:rPr>
          <w:rtl w:val="0"/>
        </w:rPr>
        <w:t xml:space="preserve">        Scanner sc = new Scanner(System.in);</w:t>
      </w:r>
    </w:p>
    <w:p w14:paraId="00000050">
      <w:pPr>
        <w:spacing w:after="120"/>
      </w:pPr>
      <w:r>
        <w:rPr>
          <w:rtl w:val="0"/>
        </w:rPr>
        <w:t xml:space="preserve">        String[] names = {"Amar", "Akbar", "Anthony"};</w:t>
      </w:r>
    </w:p>
    <w:p w14:paraId="00000051">
      <w:pPr>
        <w:spacing w:after="120"/>
      </w:pPr>
      <w:r>
        <w:rPr>
          <w:rtl w:val="0"/>
        </w:rPr>
        <w:t xml:space="preserve">        int[] ages = new int[3];</w:t>
      </w:r>
    </w:p>
    <w:p w14:paraId="00000052">
      <w:pPr>
        <w:spacing w:after="120"/>
      </w:pPr>
      <w:r>
        <w:rPr>
          <w:rtl w:val="0"/>
        </w:rPr>
        <w:t xml:space="preserve">        double[] heights = new double[3];</w:t>
      </w:r>
    </w:p>
    <w:p w14:paraId="00000053">
      <w:pPr>
        <w:spacing w:after="120"/>
      </w:pPr>
    </w:p>
    <w:p w14:paraId="00000054">
      <w:pPr>
        <w:spacing w:after="120"/>
      </w:pPr>
      <w:r>
        <w:rPr>
          <w:rtl w:val="0"/>
        </w:rPr>
        <w:t xml:space="preserve">        for (int i = 0; i &lt; 3; i++) {</w:t>
      </w:r>
    </w:p>
    <w:p w14:paraId="00000055">
      <w:pPr>
        <w:spacing w:after="120"/>
      </w:pPr>
      <w:r>
        <w:rPr>
          <w:rtl w:val="0"/>
        </w:rPr>
        <w:t xml:space="preserve">            System.out.print("Enter age of " + names[i] + ": ");</w:t>
      </w:r>
    </w:p>
    <w:p w14:paraId="00000056">
      <w:pPr>
        <w:spacing w:after="120"/>
      </w:pPr>
      <w:r>
        <w:rPr>
          <w:rtl w:val="0"/>
        </w:rPr>
        <w:t xml:space="preserve">            ages[i] = sc.nextInt();</w:t>
      </w:r>
    </w:p>
    <w:p w14:paraId="00000057">
      <w:pPr>
        <w:spacing w:after="120"/>
      </w:pPr>
      <w:r>
        <w:rPr>
          <w:rtl w:val="0"/>
        </w:rPr>
        <w:t xml:space="preserve">            System.out.print("Enter height of " + names[i] + " (in cm): ");</w:t>
      </w:r>
    </w:p>
    <w:p w14:paraId="00000058">
      <w:pPr>
        <w:spacing w:after="120"/>
      </w:pPr>
      <w:r>
        <w:rPr>
          <w:rtl w:val="0"/>
        </w:rPr>
        <w:t xml:space="preserve">            heights[i] = sc.nextDouble();</w:t>
      </w:r>
    </w:p>
    <w:p w14:paraId="00000059">
      <w:pPr>
        <w:spacing w:after="120"/>
      </w:pPr>
      <w:r>
        <w:rPr>
          <w:rtl w:val="0"/>
        </w:rPr>
        <w:t xml:space="preserve">        }</w:t>
      </w:r>
    </w:p>
    <w:p w14:paraId="0000005A">
      <w:pPr>
        <w:spacing w:after="120"/>
      </w:pPr>
    </w:p>
    <w:p w14:paraId="0000005B">
      <w:pPr>
        <w:spacing w:after="120"/>
      </w:pPr>
      <w:r>
        <w:rPr>
          <w:rtl w:val="0"/>
        </w:rPr>
        <w:t xml:space="preserve">        int youngestIndex = 0, tallestIndex = 0;</w:t>
      </w:r>
    </w:p>
    <w:p w14:paraId="0000005C">
      <w:pPr>
        <w:spacing w:after="120"/>
      </w:pPr>
    </w:p>
    <w:p w14:paraId="0000005D">
      <w:pPr>
        <w:spacing w:after="120"/>
      </w:pPr>
      <w:r>
        <w:rPr>
          <w:rtl w:val="0"/>
        </w:rPr>
        <w:t xml:space="preserve">        for (int i = 1; i &lt; 3; i++) {</w:t>
      </w:r>
    </w:p>
    <w:p w14:paraId="0000005E">
      <w:pPr>
        <w:spacing w:after="120"/>
      </w:pPr>
      <w:r>
        <w:rPr>
          <w:rtl w:val="0"/>
        </w:rPr>
        <w:t xml:space="preserve">            if (ages[i] &lt; ages[youngestIndex]) {</w:t>
      </w:r>
    </w:p>
    <w:p w14:paraId="0000005F">
      <w:pPr>
        <w:spacing w:after="120"/>
      </w:pPr>
      <w:r>
        <w:rPr>
          <w:rtl w:val="0"/>
        </w:rPr>
        <w:t xml:space="preserve">                youngestIndex = i;</w:t>
      </w:r>
    </w:p>
    <w:p w14:paraId="00000060">
      <w:pPr>
        <w:spacing w:after="120"/>
      </w:pPr>
      <w:r>
        <w:rPr>
          <w:rtl w:val="0"/>
        </w:rPr>
        <w:t xml:space="preserve">            }</w:t>
      </w:r>
    </w:p>
    <w:p w14:paraId="00000061">
      <w:pPr>
        <w:spacing w:after="120"/>
      </w:pPr>
      <w:r>
        <w:rPr>
          <w:rtl w:val="0"/>
        </w:rPr>
        <w:t xml:space="preserve">            if (heights[i] &gt; heights[tallestIndex]) {</w:t>
      </w:r>
    </w:p>
    <w:p w14:paraId="00000062">
      <w:pPr>
        <w:spacing w:after="120"/>
      </w:pPr>
      <w:r>
        <w:rPr>
          <w:rtl w:val="0"/>
        </w:rPr>
        <w:t xml:space="preserve">                tallestIndex = i;</w:t>
      </w:r>
    </w:p>
    <w:p w14:paraId="00000063">
      <w:pPr>
        <w:spacing w:after="120"/>
      </w:pPr>
      <w:r>
        <w:rPr>
          <w:rtl w:val="0"/>
        </w:rPr>
        <w:t xml:space="preserve">            }</w:t>
      </w:r>
    </w:p>
    <w:p w14:paraId="00000064">
      <w:pPr>
        <w:spacing w:after="120"/>
      </w:pPr>
      <w:r>
        <w:rPr>
          <w:rtl w:val="0"/>
        </w:rPr>
        <w:t xml:space="preserve">        }</w:t>
      </w:r>
    </w:p>
    <w:p w14:paraId="00000065">
      <w:pPr>
        <w:spacing w:after="120"/>
      </w:pPr>
    </w:p>
    <w:p w14:paraId="00000066">
      <w:pPr>
        <w:spacing w:after="120"/>
      </w:pPr>
      <w:r>
        <w:rPr>
          <w:rtl w:val="0"/>
        </w:rPr>
        <w:t xml:space="preserve">        System.out.println("\nYoungest Friend: " + names[youngestIndex]);</w:t>
      </w:r>
    </w:p>
    <w:p w14:paraId="00000067">
      <w:pPr>
        <w:spacing w:after="120"/>
      </w:pPr>
      <w:r>
        <w:rPr>
          <w:rtl w:val="0"/>
        </w:rPr>
        <w:t xml:space="preserve">        System.out.println("Tallest Friend: " + names[tallestIndex]);</w:t>
      </w:r>
    </w:p>
    <w:p w14:paraId="00000068">
      <w:pPr>
        <w:spacing w:after="120"/>
      </w:pPr>
    </w:p>
    <w:p w14:paraId="00000069">
      <w:pPr>
        <w:spacing w:after="120"/>
      </w:pPr>
      <w:r>
        <w:rPr>
          <w:rtl w:val="0"/>
        </w:rPr>
        <w:t xml:space="preserve">        sc.close();</w:t>
      </w:r>
    </w:p>
    <w:p w14:paraId="0000006A">
      <w:pPr>
        <w:spacing w:after="120"/>
      </w:pPr>
      <w:r>
        <w:rPr>
          <w:rtl w:val="0"/>
        </w:rPr>
        <w:t xml:space="preserve">    }</w:t>
      </w:r>
    </w:p>
    <w:p w14:paraId="0000006B">
      <w:pPr>
        <w:spacing w:after="120"/>
      </w:pPr>
      <w:r>
        <w:rPr>
          <w:rtl w:val="0"/>
        </w:rPr>
        <w:t>}</w:t>
      </w:r>
    </w:p>
    <w:p w14:paraId="0000006C">
      <w:pPr>
        <w:spacing w:after="120"/>
      </w:pPr>
    </w:p>
    <w:p w14:paraId="0000006D">
      <w:pPr>
        <w:spacing w:after="120"/>
        <w:ind w:left="0" w:firstLine="0"/>
      </w:pPr>
      <w:r>
        <w:br w:type="page"/>
      </w:r>
    </w:p>
    <w:p w14:paraId="0000006E">
      <w:pPr>
        <w:spacing w:after="120"/>
        <w:ind w:left="0" w:firstLine="0"/>
      </w:pPr>
    </w:p>
    <w:p w14:paraId="0000006F">
      <w:pPr>
        <w:numPr>
          <w:ilvl w:val="0"/>
          <w:numId w:val="1"/>
        </w:numPr>
        <w:spacing w:before="120" w:after="120"/>
        <w:ind w:left="360"/>
      </w:pPr>
      <w:r>
        <w:rPr>
          <w:rtl w:val="0"/>
        </w:rPr>
        <w:t>Create a program to store the digits of the number in an array and find the largest and second largest element of the array.</w:t>
      </w:r>
    </w:p>
    <w:p w14:paraId="00000070">
      <w:pPr>
        <w:ind w:left="360" w:firstLine="0"/>
        <w:rPr>
          <w:b/>
        </w:rPr>
      </w:pPr>
      <w:r>
        <w:rPr>
          <w:b/>
          <w:rtl w:val="0"/>
        </w:rPr>
        <w:t xml:space="preserve">Hint =&gt; </w:t>
      </w:r>
    </w:p>
    <w:p w14:paraId="00000071">
      <w:pPr>
        <w:numPr>
          <w:ilvl w:val="0"/>
          <w:numId w:val="4"/>
        </w:numPr>
        <w:spacing w:after="0" w:afterAutospacing="0"/>
        <w:ind w:left="720" w:hanging="360"/>
      </w:pPr>
      <w:r>
        <w:rPr>
          <w:rtl w:val="0"/>
        </w:rPr>
        <w:t xml:space="preserve">Create a number variable and Take user input. </w:t>
      </w:r>
    </w:p>
    <w:p w14:paraId="00000072">
      <w:pPr>
        <w:numPr>
          <w:ilvl w:val="0"/>
          <w:numId w:val="4"/>
        </w:numPr>
        <w:spacing w:after="0" w:afterAutospacing="0"/>
        <w:ind w:left="720" w:hanging="360"/>
      </w:pPr>
      <w:r>
        <w:rPr>
          <w:rtl w:val="0"/>
        </w:rPr>
        <w:t>Define an array to store the digits. Set the size of the array to maxDigit variable initially set to 10</w:t>
      </w:r>
    </w:p>
    <w:p w14:paraId="00000073">
      <w:pPr>
        <w:numPr>
          <w:ilvl w:val="0"/>
          <w:numId w:val="4"/>
        </w:numPr>
        <w:spacing w:after="0" w:afterAutospacing="0"/>
        <w:ind w:left="720" w:hanging="360"/>
      </w:pPr>
      <w:r>
        <w:rPr>
          <w:rtl w:val="0"/>
        </w:rPr>
        <w:t>Create an integer variable index with the value 0 to reflect the array index.</w:t>
      </w:r>
    </w:p>
    <w:p w14:paraId="00000074">
      <w:pPr>
        <w:numPr>
          <w:ilvl w:val="0"/>
          <w:numId w:val="4"/>
        </w:numPr>
        <w:spacing w:after="0" w:afterAutospacing="0"/>
        <w:ind w:left="720" w:hanging="360"/>
      </w:pPr>
      <w:r>
        <w:rPr>
          <w:rtl w:val="0"/>
        </w:rPr>
        <w:t>Use a loop to iterate until the number is not equal to 0.</w:t>
      </w:r>
    </w:p>
    <w:p w14:paraId="00000075">
      <w:pPr>
        <w:numPr>
          <w:ilvl w:val="0"/>
          <w:numId w:val="4"/>
        </w:numPr>
        <w:spacing w:after="0" w:afterAutospacing="0"/>
        <w:ind w:left="720" w:hanging="360"/>
      </w:pPr>
      <w:r>
        <w:rPr>
          <w:rtl w:val="0"/>
        </w:rPr>
        <w:t>Remove the last digit from the number in each iteration and add it to the array.</w:t>
      </w:r>
    </w:p>
    <w:p w14:paraId="00000076">
      <w:pPr>
        <w:numPr>
          <w:ilvl w:val="0"/>
          <w:numId w:val="4"/>
        </w:numPr>
        <w:spacing w:after="0" w:afterAutospacing="0"/>
        <w:ind w:left="720" w:hanging="360"/>
      </w:pPr>
      <w:r>
        <w:rPr>
          <w:rtl w:val="0"/>
        </w:rPr>
        <w:t>Increment the index by 1 in each iteration and if the index count equals maxDigit then break out of the loop and the remaining digits are not added to the array</w:t>
      </w:r>
    </w:p>
    <w:p w14:paraId="00000077">
      <w:pPr>
        <w:numPr>
          <w:ilvl w:val="0"/>
          <w:numId w:val="4"/>
        </w:numPr>
        <w:spacing w:after="0" w:afterAutospacing="0"/>
        <w:ind w:left="720" w:hanging="360"/>
      </w:pPr>
      <w:r>
        <w:rPr>
          <w:rtl w:val="0"/>
        </w:rPr>
        <w:t>Define variable to store largest and second largest digit and initialize it to zero</w:t>
      </w:r>
    </w:p>
    <w:p w14:paraId="00000078">
      <w:pPr>
        <w:numPr>
          <w:ilvl w:val="0"/>
          <w:numId w:val="4"/>
        </w:numPr>
        <w:spacing w:after="0" w:afterAutospacing="0"/>
        <w:ind w:left="720" w:hanging="360"/>
      </w:pPr>
      <w:r>
        <w:rPr>
          <w:rtl w:val="0"/>
        </w:rPr>
        <w:t>Loop through the array and use conditional statements to find the largest and second largest number in the array</w:t>
      </w:r>
    </w:p>
    <w:p w14:paraId="00000079">
      <w:pPr>
        <w:numPr>
          <w:ilvl w:val="0"/>
          <w:numId w:val="4"/>
        </w:numPr>
        <w:spacing w:after="120"/>
        <w:ind w:left="720" w:hanging="360"/>
      </w:pPr>
      <w:r>
        <w:rPr>
          <w:rtl w:val="0"/>
        </w:rPr>
        <w:t>Finally display the largest  and second-largest number</w:t>
      </w:r>
    </w:p>
    <w:p w14:paraId="0000007A">
      <w:pPr>
        <w:spacing w:after="120"/>
        <w:ind w:left="0" w:firstLine="0"/>
        <w:rPr>
          <w:b/>
          <w:u w:val="single"/>
        </w:rPr>
      </w:pPr>
      <w:r>
        <w:rPr>
          <w:b/>
          <w:u w:val="single"/>
          <w:rtl w:val="0"/>
        </w:rPr>
        <w:t>Source Code:</w:t>
      </w:r>
    </w:p>
    <w:p w14:paraId="0000007B">
      <w:pPr>
        <w:spacing w:after="120"/>
      </w:pPr>
      <w:r>
        <w:rPr>
          <w:rtl w:val="0"/>
        </w:rPr>
        <w:t>import java.util.Scanner;</w:t>
      </w:r>
    </w:p>
    <w:p w14:paraId="0000007C">
      <w:pPr>
        <w:spacing w:after="120"/>
      </w:pPr>
    </w:p>
    <w:p w14:paraId="0000007D">
      <w:pPr>
        <w:spacing w:after="120"/>
      </w:pPr>
      <w:r>
        <w:rPr>
          <w:rtl w:val="0"/>
        </w:rPr>
        <w:t>public class LargestTwoDigits {</w:t>
      </w:r>
    </w:p>
    <w:p w14:paraId="0000007E">
      <w:pPr>
        <w:spacing w:after="120"/>
      </w:pPr>
      <w:r>
        <w:rPr>
          <w:rtl w:val="0"/>
        </w:rPr>
        <w:t xml:space="preserve">    public static void main(String[] args) {</w:t>
      </w:r>
    </w:p>
    <w:p w14:paraId="0000007F">
      <w:pPr>
        <w:spacing w:after="120"/>
      </w:pPr>
      <w:r>
        <w:rPr>
          <w:rtl w:val="0"/>
        </w:rPr>
        <w:t xml:space="preserve">        Scanner sc = new Scanner(System.in);</w:t>
      </w:r>
    </w:p>
    <w:p w14:paraId="00000080">
      <w:pPr>
        <w:spacing w:after="120"/>
      </w:pPr>
      <w:r>
        <w:rPr>
          <w:rtl w:val="0"/>
        </w:rPr>
        <w:t xml:space="preserve">        System.out.print("Enter a number: ");</w:t>
      </w:r>
    </w:p>
    <w:p w14:paraId="00000081">
      <w:pPr>
        <w:spacing w:after="120"/>
      </w:pPr>
      <w:r>
        <w:rPr>
          <w:rtl w:val="0"/>
        </w:rPr>
        <w:t xml:space="preserve">        int num = sc.nextInt();</w:t>
      </w:r>
    </w:p>
    <w:p w14:paraId="00000082">
      <w:pPr>
        <w:spacing w:after="120"/>
      </w:pPr>
    </w:p>
    <w:p w14:paraId="00000083">
      <w:pPr>
        <w:spacing w:after="120"/>
      </w:pPr>
      <w:r>
        <w:rPr>
          <w:rtl w:val="0"/>
        </w:rPr>
        <w:t xml:space="preserve">        int[] digits = new int[10];</w:t>
      </w:r>
    </w:p>
    <w:p w14:paraId="00000084">
      <w:pPr>
        <w:spacing w:after="120"/>
      </w:pPr>
      <w:r>
        <w:rPr>
          <w:rtl w:val="0"/>
        </w:rPr>
        <w:t xml:space="preserve">        int index = 0;</w:t>
      </w:r>
    </w:p>
    <w:p w14:paraId="00000085">
      <w:pPr>
        <w:spacing w:after="120"/>
      </w:pPr>
    </w:p>
    <w:p w14:paraId="00000086">
      <w:pPr>
        <w:spacing w:after="120"/>
      </w:pPr>
      <w:r>
        <w:rPr>
          <w:rtl w:val="0"/>
        </w:rPr>
        <w:t xml:space="preserve">        while (num != 0 &amp;&amp; index &lt; 10) {</w:t>
      </w:r>
    </w:p>
    <w:p w14:paraId="00000087">
      <w:pPr>
        <w:spacing w:after="120"/>
      </w:pPr>
      <w:r>
        <w:rPr>
          <w:rtl w:val="0"/>
        </w:rPr>
        <w:t xml:space="preserve">            digits[index++] = num % 10;</w:t>
      </w:r>
    </w:p>
    <w:p w14:paraId="00000088">
      <w:pPr>
        <w:spacing w:after="120"/>
      </w:pPr>
      <w:r>
        <w:rPr>
          <w:rtl w:val="0"/>
        </w:rPr>
        <w:t xml:space="preserve">            num /= 10;</w:t>
      </w:r>
    </w:p>
    <w:p w14:paraId="00000089">
      <w:pPr>
        <w:spacing w:after="120"/>
      </w:pPr>
      <w:r>
        <w:rPr>
          <w:rtl w:val="0"/>
        </w:rPr>
        <w:t xml:space="preserve">        }</w:t>
      </w:r>
    </w:p>
    <w:p w14:paraId="0000008A">
      <w:pPr>
        <w:spacing w:after="120"/>
      </w:pPr>
    </w:p>
    <w:p w14:paraId="0000008B">
      <w:pPr>
        <w:spacing w:after="120"/>
      </w:pPr>
      <w:r>
        <w:rPr>
          <w:rtl w:val="0"/>
        </w:rPr>
        <w:t xml:space="preserve">        int largest = 0, secondLargest = 0;</w:t>
      </w:r>
    </w:p>
    <w:p w14:paraId="0000008C">
      <w:pPr>
        <w:spacing w:after="120"/>
      </w:pPr>
      <w:r>
        <w:rPr>
          <w:rtl w:val="0"/>
        </w:rPr>
        <w:t xml:space="preserve">        for (int i = 0; i &lt; index; i++) {</w:t>
      </w:r>
    </w:p>
    <w:p w14:paraId="0000008D">
      <w:pPr>
        <w:spacing w:after="120"/>
      </w:pPr>
      <w:r>
        <w:rPr>
          <w:rtl w:val="0"/>
        </w:rPr>
        <w:t xml:space="preserve">            if (digits[i] &gt; largest) {</w:t>
      </w:r>
    </w:p>
    <w:p w14:paraId="0000008E">
      <w:pPr>
        <w:spacing w:after="120"/>
      </w:pPr>
      <w:r>
        <w:rPr>
          <w:rtl w:val="0"/>
        </w:rPr>
        <w:t xml:space="preserve">                secondLargest = largest;</w:t>
      </w:r>
    </w:p>
    <w:p w14:paraId="0000008F">
      <w:pPr>
        <w:spacing w:after="120"/>
      </w:pPr>
      <w:r>
        <w:rPr>
          <w:rtl w:val="0"/>
        </w:rPr>
        <w:t xml:space="preserve">                largest = digits[i];</w:t>
      </w:r>
    </w:p>
    <w:p w14:paraId="00000090">
      <w:pPr>
        <w:spacing w:after="120"/>
      </w:pPr>
      <w:r>
        <w:rPr>
          <w:rtl w:val="0"/>
        </w:rPr>
        <w:t xml:space="preserve">            } else if (digits[i] &gt; secondLargest &amp;&amp; digits[i] != largest) {</w:t>
      </w:r>
    </w:p>
    <w:p w14:paraId="00000091">
      <w:pPr>
        <w:spacing w:after="120"/>
      </w:pPr>
      <w:r>
        <w:rPr>
          <w:rtl w:val="0"/>
        </w:rPr>
        <w:t xml:space="preserve">                secondLargest = digits[i];</w:t>
      </w:r>
    </w:p>
    <w:p w14:paraId="00000092">
      <w:pPr>
        <w:spacing w:after="120"/>
      </w:pPr>
      <w:r>
        <w:rPr>
          <w:rtl w:val="0"/>
        </w:rPr>
        <w:t xml:space="preserve">            }</w:t>
      </w:r>
    </w:p>
    <w:p w14:paraId="00000093">
      <w:pPr>
        <w:spacing w:after="120"/>
      </w:pPr>
      <w:r>
        <w:rPr>
          <w:rtl w:val="0"/>
        </w:rPr>
        <w:t xml:space="preserve">        }</w:t>
      </w:r>
    </w:p>
    <w:p w14:paraId="00000094">
      <w:pPr>
        <w:spacing w:after="120"/>
      </w:pPr>
    </w:p>
    <w:p w14:paraId="00000095">
      <w:pPr>
        <w:spacing w:after="120"/>
      </w:pPr>
      <w:r>
        <w:rPr>
          <w:rtl w:val="0"/>
        </w:rPr>
        <w:t xml:space="preserve">        System.out.println("\nLargest digit: " + largest);</w:t>
      </w:r>
    </w:p>
    <w:p w14:paraId="00000096">
      <w:pPr>
        <w:spacing w:after="120"/>
      </w:pPr>
      <w:r>
        <w:rPr>
          <w:rtl w:val="0"/>
        </w:rPr>
        <w:t xml:space="preserve">        System.out.println("Second Largest digit: " + secondLargest);</w:t>
      </w:r>
    </w:p>
    <w:p w14:paraId="00000097">
      <w:pPr>
        <w:spacing w:after="120"/>
      </w:pPr>
    </w:p>
    <w:p w14:paraId="00000098">
      <w:pPr>
        <w:spacing w:after="120"/>
      </w:pPr>
      <w:r>
        <w:rPr>
          <w:rtl w:val="0"/>
        </w:rPr>
        <w:t xml:space="preserve">        sc.close();</w:t>
      </w:r>
    </w:p>
    <w:p w14:paraId="00000099">
      <w:pPr>
        <w:spacing w:after="120"/>
      </w:pPr>
      <w:r>
        <w:rPr>
          <w:rtl w:val="0"/>
        </w:rPr>
        <w:t xml:space="preserve">    }</w:t>
      </w:r>
    </w:p>
    <w:p w14:paraId="0000009A">
      <w:pPr>
        <w:spacing w:after="120"/>
      </w:pPr>
      <w:r>
        <w:rPr>
          <w:rtl w:val="0"/>
        </w:rPr>
        <w:t>}</w:t>
      </w:r>
    </w:p>
    <w:p w14:paraId="0000009B">
      <w:pPr>
        <w:spacing w:after="120"/>
      </w:pPr>
    </w:p>
    <w:p w14:paraId="0000009C">
      <w:pPr>
        <w:spacing w:after="120"/>
        <w:ind w:left="0" w:firstLine="0"/>
      </w:pPr>
      <w:r>
        <w:br w:type="page"/>
      </w:r>
    </w:p>
    <w:p w14:paraId="0000009D">
      <w:pPr>
        <w:spacing w:after="120"/>
        <w:ind w:left="0" w:firstLine="0"/>
      </w:pPr>
    </w:p>
    <w:p w14:paraId="0000009E">
      <w:pPr>
        <w:numPr>
          <w:ilvl w:val="0"/>
          <w:numId w:val="1"/>
        </w:numPr>
        <w:spacing w:before="120" w:after="120"/>
        <w:ind w:left="360"/>
      </w:pPr>
      <w:r>
        <w:rPr>
          <w:rtl w:val="0"/>
        </w:rPr>
        <w:t xml:space="preserve">Rework the program 2, especially the </w:t>
      </w:r>
      <w:r>
        <w:rPr>
          <w:b/>
          <w:rtl w:val="0"/>
        </w:rPr>
        <w:t>Hint</w:t>
      </w:r>
      <w:r>
        <w:rPr>
          <w:rtl w:val="0"/>
        </w:rPr>
        <w:t xml:space="preserve"> f where if index equals maxDigit, we break from the loop. Here we want to modify to Increase the size of the array i,e maxDigit by 10 if the index is equal to maxDigit. This is done to consider all digits to find the largest and second-largest number </w:t>
      </w:r>
    </w:p>
    <w:p w14:paraId="0000009F">
      <w:pPr>
        <w:ind w:left="360" w:firstLine="0"/>
        <w:rPr>
          <w:b/>
        </w:rPr>
      </w:pPr>
      <w:r>
        <w:rPr>
          <w:b/>
          <w:rtl w:val="0"/>
        </w:rPr>
        <w:t xml:space="preserve">Hint =&gt; </w:t>
      </w:r>
    </w:p>
    <w:p w14:paraId="000000A0">
      <w:pPr>
        <w:numPr>
          <w:ilvl w:val="0"/>
          <w:numId w:val="5"/>
        </w:numPr>
        <w:spacing w:after="0" w:afterAutospacing="0"/>
        <w:ind w:left="720" w:hanging="360"/>
      </w:pPr>
      <w:r>
        <w:rPr>
          <w:rtl w:val="0"/>
        </w:rPr>
        <w:t xml:space="preserve">In Hint f inside the loop if the index is equal to maxDigit, increase maxDigit and make digits array to store more elements. </w:t>
      </w:r>
    </w:p>
    <w:p w14:paraId="000000A1">
      <w:pPr>
        <w:numPr>
          <w:ilvl w:val="0"/>
          <w:numId w:val="5"/>
        </w:numPr>
        <w:spacing w:after="0" w:afterAutospacing="0"/>
        <w:ind w:left="720" w:hanging="360"/>
      </w:pPr>
      <w:r>
        <w:rPr>
          <w:rtl w:val="0"/>
        </w:rPr>
        <w:t>To do this, we need to create a new temp array of size maxDigit, copy from the current digits array the digits into the temp array, and assign the current digits array to the temp array</w:t>
      </w:r>
    </w:p>
    <w:p w14:paraId="000000A2">
      <w:pPr>
        <w:numPr>
          <w:ilvl w:val="0"/>
          <w:numId w:val="5"/>
        </w:numPr>
        <w:spacing w:after="120"/>
        <w:ind w:left="720" w:hanging="360"/>
      </w:pPr>
      <w:r>
        <w:rPr>
          <w:rtl w:val="0"/>
        </w:rPr>
        <w:t>Now the digits array will be able to store all digits of the number in the array and then find the largest and second largest number</w:t>
      </w:r>
    </w:p>
    <w:p w14:paraId="000000A3">
      <w:pPr>
        <w:spacing w:after="120"/>
        <w:ind w:left="0" w:firstLine="0"/>
        <w:rPr>
          <w:b/>
          <w:u w:val="single"/>
        </w:rPr>
      </w:pPr>
      <w:r>
        <w:rPr>
          <w:b/>
          <w:u w:val="single"/>
          <w:rtl w:val="0"/>
        </w:rPr>
        <w:t>Source Code:</w:t>
      </w:r>
    </w:p>
    <w:p w14:paraId="000000A4">
      <w:pPr>
        <w:spacing w:after="120"/>
      </w:pPr>
      <w:r>
        <w:rPr>
          <w:rtl w:val="0"/>
        </w:rPr>
        <w:t>import java.util.Scanner;</w:t>
      </w:r>
    </w:p>
    <w:p w14:paraId="000000A5">
      <w:pPr>
        <w:spacing w:after="120"/>
      </w:pPr>
    </w:p>
    <w:p w14:paraId="000000A6">
      <w:pPr>
        <w:spacing w:after="120"/>
      </w:pPr>
      <w:r>
        <w:rPr>
          <w:rtl w:val="0"/>
        </w:rPr>
        <w:t>public class LargestTwoDigitsV2 {</w:t>
      </w:r>
    </w:p>
    <w:p w14:paraId="000000A7">
      <w:pPr>
        <w:spacing w:after="120"/>
      </w:pPr>
      <w:r>
        <w:rPr>
          <w:rtl w:val="0"/>
        </w:rPr>
        <w:t xml:space="preserve">    public static void main(String[] args) {</w:t>
      </w:r>
    </w:p>
    <w:p w14:paraId="000000A8">
      <w:pPr>
        <w:spacing w:after="120"/>
      </w:pPr>
      <w:r>
        <w:rPr>
          <w:rtl w:val="0"/>
        </w:rPr>
        <w:t xml:space="preserve">        Scanner sc = new Scanner(System.in);</w:t>
      </w:r>
    </w:p>
    <w:p w14:paraId="000000A9">
      <w:pPr>
        <w:spacing w:after="120"/>
      </w:pPr>
    </w:p>
    <w:p w14:paraId="000000AA">
      <w:pPr>
        <w:spacing w:after="120"/>
      </w:pPr>
      <w:r>
        <w:rPr>
          <w:rtl w:val="0"/>
        </w:rPr>
        <w:t xml:space="preserve">        System.out.print("Enter a number: ");</w:t>
      </w:r>
    </w:p>
    <w:p w14:paraId="000000AB">
      <w:pPr>
        <w:spacing w:after="120"/>
      </w:pPr>
      <w:r>
        <w:rPr>
          <w:rtl w:val="0"/>
        </w:rPr>
        <w:t xml:space="preserve">        String number = sc.next();  // Read the number as a string</w:t>
      </w:r>
    </w:p>
    <w:p w14:paraId="000000AC">
      <w:pPr>
        <w:spacing w:after="120"/>
      </w:pPr>
    </w:p>
    <w:p w14:paraId="000000AD">
      <w:pPr>
        <w:spacing w:after="120"/>
      </w:pPr>
      <w:r>
        <w:rPr>
          <w:rtl w:val="0"/>
        </w:rPr>
        <w:t xml:space="preserve">        int maxDigit = number.length();</w:t>
      </w:r>
    </w:p>
    <w:p w14:paraId="000000AE">
      <w:pPr>
        <w:spacing w:after="120"/>
      </w:pPr>
      <w:r>
        <w:rPr>
          <w:rtl w:val="0"/>
        </w:rPr>
        <w:t xml:space="preserve">        int[] digits = new int[maxDigit];  // Initial array to store digits</w:t>
      </w:r>
    </w:p>
    <w:p w14:paraId="000000AF">
      <w:pPr>
        <w:spacing w:after="120"/>
      </w:pPr>
      <w:r>
        <w:rPr>
          <w:rtl w:val="0"/>
        </w:rPr>
        <w:t xml:space="preserve">        int index = 0;</w:t>
      </w:r>
    </w:p>
    <w:p w14:paraId="000000B0">
      <w:pPr>
        <w:spacing w:after="120"/>
      </w:pPr>
    </w:p>
    <w:p w14:paraId="000000B1">
      <w:pPr>
        <w:spacing w:after="120"/>
      </w:pPr>
      <w:r>
        <w:rPr>
          <w:rtl w:val="0"/>
        </w:rPr>
        <w:t xml:space="preserve">        // Storing digits in an array</w:t>
      </w:r>
    </w:p>
    <w:p w14:paraId="000000B2">
      <w:pPr>
        <w:spacing w:after="120"/>
      </w:pPr>
      <w:r>
        <w:rPr>
          <w:rtl w:val="0"/>
        </w:rPr>
        <w:t xml:space="preserve">        for (char ch : number.toCharArray()) {</w:t>
      </w:r>
    </w:p>
    <w:p w14:paraId="000000B3">
      <w:pPr>
        <w:spacing w:after="120"/>
      </w:pPr>
      <w:r>
        <w:rPr>
          <w:rtl w:val="0"/>
        </w:rPr>
        <w:t xml:space="preserve">            if (index == maxDigit) {  // Expand array when limit is reached</w:t>
      </w:r>
    </w:p>
    <w:p w14:paraId="000000B4">
      <w:pPr>
        <w:spacing w:after="120"/>
      </w:pPr>
      <w:r>
        <w:rPr>
          <w:rtl w:val="0"/>
        </w:rPr>
        <w:t xml:space="preserve">                maxDigit += 10;</w:t>
      </w:r>
    </w:p>
    <w:p w14:paraId="000000B5">
      <w:pPr>
        <w:spacing w:after="120"/>
      </w:pPr>
      <w:r>
        <w:rPr>
          <w:rtl w:val="0"/>
        </w:rPr>
        <w:t xml:space="preserve">                int[] temp = new int[maxDigit];</w:t>
      </w:r>
    </w:p>
    <w:p w14:paraId="000000B6">
      <w:pPr>
        <w:spacing w:after="120"/>
      </w:pPr>
      <w:r>
        <w:rPr>
          <w:rtl w:val="0"/>
        </w:rPr>
        <w:t xml:space="preserve">                System.arraycopy(digits, 0, temp, 0, digits.length);</w:t>
      </w:r>
    </w:p>
    <w:p w14:paraId="000000B7">
      <w:pPr>
        <w:spacing w:after="120"/>
      </w:pPr>
      <w:r>
        <w:rPr>
          <w:rtl w:val="0"/>
        </w:rPr>
        <w:t xml:space="preserve">                digits = temp;</w:t>
      </w:r>
    </w:p>
    <w:p w14:paraId="000000B8">
      <w:pPr>
        <w:spacing w:after="120"/>
      </w:pPr>
      <w:r>
        <w:rPr>
          <w:rtl w:val="0"/>
        </w:rPr>
        <w:t xml:space="preserve">            }</w:t>
      </w:r>
    </w:p>
    <w:p w14:paraId="000000B9">
      <w:pPr>
        <w:spacing w:after="120"/>
      </w:pPr>
      <w:r>
        <w:rPr>
          <w:rtl w:val="0"/>
        </w:rPr>
        <w:t xml:space="preserve">            digits[index++] = ch - '0'; // Convert char to int</w:t>
      </w:r>
    </w:p>
    <w:p w14:paraId="000000BA">
      <w:pPr>
        <w:spacing w:after="120"/>
      </w:pPr>
      <w:r>
        <w:rPr>
          <w:rtl w:val="0"/>
        </w:rPr>
        <w:t xml:space="preserve">        }</w:t>
      </w:r>
    </w:p>
    <w:p w14:paraId="000000BB">
      <w:pPr>
        <w:spacing w:after="120"/>
      </w:pPr>
    </w:p>
    <w:p w14:paraId="000000BC">
      <w:pPr>
        <w:spacing w:after="120"/>
      </w:pPr>
      <w:r>
        <w:rPr>
          <w:rtl w:val="0"/>
        </w:rPr>
        <w:t xml:space="preserve">        // Finding the largest and second largest digits</w:t>
      </w:r>
    </w:p>
    <w:p w14:paraId="000000BD">
      <w:pPr>
        <w:spacing w:after="120"/>
      </w:pPr>
      <w:r>
        <w:rPr>
          <w:rtl w:val="0"/>
        </w:rPr>
        <w:t xml:space="preserve">        int largest = -1, secondLargest = -1;</w:t>
      </w:r>
    </w:p>
    <w:p w14:paraId="000000BE">
      <w:pPr>
        <w:spacing w:after="120"/>
      </w:pPr>
      <w:r>
        <w:rPr>
          <w:rtl w:val="0"/>
        </w:rPr>
        <w:t xml:space="preserve">        for (int i = 0; i &lt; index; i++) {</w:t>
      </w:r>
    </w:p>
    <w:p w14:paraId="000000BF">
      <w:pPr>
        <w:spacing w:after="120"/>
      </w:pPr>
      <w:r>
        <w:rPr>
          <w:rtl w:val="0"/>
        </w:rPr>
        <w:t xml:space="preserve">            if (digits[i] &gt; largest) {</w:t>
      </w:r>
    </w:p>
    <w:p w14:paraId="000000C0">
      <w:pPr>
        <w:spacing w:after="120"/>
      </w:pPr>
      <w:r>
        <w:rPr>
          <w:rtl w:val="0"/>
        </w:rPr>
        <w:t xml:space="preserve">                secondLargest = largest;</w:t>
      </w:r>
    </w:p>
    <w:p w14:paraId="000000C1">
      <w:pPr>
        <w:spacing w:after="120"/>
      </w:pPr>
      <w:r>
        <w:rPr>
          <w:rtl w:val="0"/>
        </w:rPr>
        <w:t xml:space="preserve">                largest = digits[i];</w:t>
      </w:r>
    </w:p>
    <w:p w14:paraId="000000C2">
      <w:pPr>
        <w:spacing w:after="120"/>
      </w:pPr>
      <w:r>
        <w:rPr>
          <w:rtl w:val="0"/>
        </w:rPr>
        <w:t xml:space="preserve">            } else if (digits[i] &gt; secondLargest &amp;&amp; digits[i] != largest) {</w:t>
      </w:r>
    </w:p>
    <w:p w14:paraId="000000C3">
      <w:pPr>
        <w:spacing w:after="120"/>
      </w:pPr>
      <w:r>
        <w:rPr>
          <w:rtl w:val="0"/>
        </w:rPr>
        <w:t xml:space="preserve">                secondLargest = digits[i];</w:t>
      </w:r>
    </w:p>
    <w:p w14:paraId="000000C4">
      <w:pPr>
        <w:spacing w:after="120"/>
      </w:pPr>
      <w:r>
        <w:rPr>
          <w:rtl w:val="0"/>
        </w:rPr>
        <w:t xml:space="preserve">            }</w:t>
      </w:r>
    </w:p>
    <w:p w14:paraId="000000C5">
      <w:pPr>
        <w:spacing w:after="120"/>
      </w:pPr>
      <w:r>
        <w:rPr>
          <w:rtl w:val="0"/>
        </w:rPr>
        <w:t xml:space="preserve">        }</w:t>
      </w:r>
    </w:p>
    <w:p w14:paraId="000000C6">
      <w:pPr>
        <w:spacing w:after="120"/>
      </w:pPr>
    </w:p>
    <w:p w14:paraId="000000C7">
      <w:pPr>
        <w:spacing w:after="120"/>
      </w:pPr>
      <w:r>
        <w:rPr>
          <w:rtl w:val="0"/>
        </w:rPr>
        <w:t xml:space="preserve">        // Displaying the result</w:t>
      </w:r>
    </w:p>
    <w:p w14:paraId="000000C8">
      <w:pPr>
        <w:spacing w:after="120"/>
      </w:pPr>
      <w:r>
        <w:rPr>
          <w:rtl w:val="0"/>
        </w:rPr>
        <w:t xml:space="preserve">        System.out.println("Largest digit: " + largest);</w:t>
      </w:r>
    </w:p>
    <w:p w14:paraId="000000C9">
      <w:pPr>
        <w:spacing w:after="120"/>
      </w:pPr>
      <w:r>
        <w:rPr>
          <w:rtl w:val="0"/>
        </w:rPr>
        <w:t xml:space="preserve">        System.out.println("Second largest digit: " + (secondLargest == -1 ? "No second largest digit" : secondLargest));</w:t>
      </w:r>
    </w:p>
    <w:p w14:paraId="000000CA">
      <w:pPr>
        <w:spacing w:after="120"/>
      </w:pPr>
    </w:p>
    <w:p w14:paraId="000000CB">
      <w:pPr>
        <w:spacing w:after="120"/>
      </w:pPr>
      <w:r>
        <w:rPr>
          <w:rtl w:val="0"/>
        </w:rPr>
        <w:t xml:space="preserve">        sc.close();</w:t>
      </w:r>
    </w:p>
    <w:p w14:paraId="000000CC">
      <w:pPr>
        <w:spacing w:after="120"/>
      </w:pPr>
      <w:r>
        <w:rPr>
          <w:rtl w:val="0"/>
        </w:rPr>
        <w:t xml:space="preserve">    }</w:t>
      </w:r>
    </w:p>
    <w:p w14:paraId="000000CD">
      <w:pPr>
        <w:spacing w:after="120"/>
      </w:pPr>
      <w:r>
        <w:rPr>
          <w:rtl w:val="0"/>
        </w:rPr>
        <w:t>}</w:t>
      </w:r>
    </w:p>
    <w:p w14:paraId="000000CE">
      <w:pPr>
        <w:spacing w:after="120"/>
      </w:pPr>
    </w:p>
    <w:p w14:paraId="000000CF">
      <w:pPr>
        <w:spacing w:after="120"/>
        <w:ind w:left="0" w:firstLine="0"/>
      </w:pPr>
    </w:p>
    <w:p w14:paraId="000000D0">
      <w:pPr>
        <w:spacing w:after="120"/>
        <w:ind w:left="0" w:firstLine="0"/>
      </w:pPr>
      <w:r>
        <w:br w:type="page"/>
      </w:r>
    </w:p>
    <w:p w14:paraId="000000D1">
      <w:pPr>
        <w:spacing w:after="120"/>
        <w:ind w:left="0" w:firstLine="0"/>
      </w:pPr>
    </w:p>
    <w:p w14:paraId="000000D2">
      <w:pPr>
        <w:numPr>
          <w:ilvl w:val="0"/>
          <w:numId w:val="1"/>
        </w:numPr>
        <w:spacing w:before="120" w:after="120"/>
        <w:ind w:left="360"/>
      </w:pPr>
      <w:r>
        <w:rPr>
          <w:rtl w:val="0"/>
        </w:rPr>
        <w:t>Create a program to take a number as input and reverse the number. To do this, store the digits of the number in an array and display the array in reverse order</w:t>
      </w:r>
    </w:p>
    <w:p w14:paraId="000000D3">
      <w:pPr>
        <w:spacing w:after="60"/>
        <w:ind w:left="360" w:firstLine="0"/>
        <w:rPr>
          <w:b/>
        </w:rPr>
      </w:pPr>
      <w:r>
        <w:rPr>
          <w:b/>
          <w:rtl w:val="0"/>
        </w:rPr>
        <w:t xml:space="preserve">Hint =&gt; </w:t>
      </w:r>
    </w:p>
    <w:p w14:paraId="000000D4">
      <w:pPr>
        <w:numPr>
          <w:ilvl w:val="0"/>
          <w:numId w:val="6"/>
        </w:numPr>
        <w:spacing w:after="0" w:afterAutospacing="0"/>
        <w:ind w:left="720" w:hanging="360"/>
      </w:pPr>
      <w:r>
        <w:rPr>
          <w:rtl w:val="0"/>
        </w:rPr>
        <w:t xml:space="preserve">Take user input for a number. </w:t>
      </w:r>
    </w:p>
    <w:p w14:paraId="000000D5">
      <w:pPr>
        <w:numPr>
          <w:ilvl w:val="0"/>
          <w:numId w:val="6"/>
        </w:numPr>
        <w:spacing w:after="0" w:afterAutospacing="0"/>
        <w:ind w:left="720" w:hanging="360"/>
      </w:pPr>
      <w:r>
        <w:rPr>
          <w:rtl w:val="0"/>
        </w:rPr>
        <w:t xml:space="preserve">Find the count of digits in the number. </w:t>
      </w:r>
    </w:p>
    <w:p w14:paraId="000000D6">
      <w:pPr>
        <w:numPr>
          <w:ilvl w:val="0"/>
          <w:numId w:val="6"/>
        </w:numPr>
        <w:spacing w:after="0" w:afterAutospacing="0"/>
        <w:ind w:left="720" w:hanging="360"/>
      </w:pPr>
      <w:r>
        <w:rPr>
          <w:rtl w:val="0"/>
        </w:rPr>
        <w:t>Find the digits in the number and save them in an array</w:t>
      </w:r>
    </w:p>
    <w:p w14:paraId="000000D7">
      <w:pPr>
        <w:numPr>
          <w:ilvl w:val="0"/>
          <w:numId w:val="6"/>
        </w:numPr>
        <w:spacing w:after="0" w:afterAutospacing="0"/>
        <w:ind w:left="720" w:hanging="360"/>
      </w:pPr>
      <w:r>
        <w:rPr>
          <w:rtl w:val="0"/>
        </w:rPr>
        <w:t>Create an array to store the elements of the digits array in reverse order</w:t>
      </w:r>
    </w:p>
    <w:p w14:paraId="000000D8">
      <w:pPr>
        <w:numPr>
          <w:ilvl w:val="0"/>
          <w:numId w:val="6"/>
        </w:numPr>
        <w:spacing w:after="120"/>
        <w:ind w:left="720" w:hanging="360"/>
      </w:pPr>
      <w:r>
        <w:rPr>
          <w:rtl w:val="0"/>
        </w:rPr>
        <w:t xml:space="preserve">Finally, display the elements of the array in reverse order  </w:t>
      </w:r>
    </w:p>
    <w:p w14:paraId="000000D9">
      <w:pPr>
        <w:spacing w:after="120"/>
        <w:ind w:left="0" w:firstLine="0"/>
        <w:rPr>
          <w:b/>
          <w:u w:val="single"/>
        </w:rPr>
      </w:pPr>
      <w:r>
        <w:rPr>
          <w:b/>
          <w:u w:val="single"/>
          <w:rtl w:val="0"/>
        </w:rPr>
        <w:t>Source Code:</w:t>
      </w:r>
    </w:p>
    <w:p w14:paraId="000000DA">
      <w:pPr>
        <w:spacing w:after="120"/>
      </w:pPr>
      <w:r>
        <w:rPr>
          <w:rtl w:val="0"/>
        </w:rPr>
        <w:t>import java.util.Scanner;</w:t>
      </w:r>
    </w:p>
    <w:p w14:paraId="000000DB">
      <w:pPr>
        <w:spacing w:after="120"/>
      </w:pPr>
    </w:p>
    <w:p w14:paraId="000000DC">
      <w:pPr>
        <w:spacing w:after="120"/>
      </w:pPr>
      <w:r>
        <w:rPr>
          <w:rtl w:val="0"/>
        </w:rPr>
        <w:t>public class ReverseNumber {</w:t>
      </w:r>
    </w:p>
    <w:p w14:paraId="000000DD">
      <w:pPr>
        <w:spacing w:after="120"/>
      </w:pPr>
      <w:r>
        <w:rPr>
          <w:rtl w:val="0"/>
        </w:rPr>
        <w:t xml:space="preserve">    public static void main(String[] args) {</w:t>
      </w:r>
    </w:p>
    <w:p w14:paraId="000000DE">
      <w:pPr>
        <w:spacing w:after="120"/>
      </w:pPr>
      <w:r>
        <w:rPr>
          <w:rtl w:val="0"/>
        </w:rPr>
        <w:t xml:space="preserve">        Scanner sc = new Scanner(System.in);</w:t>
      </w:r>
    </w:p>
    <w:p w14:paraId="000000DF">
      <w:pPr>
        <w:spacing w:after="120"/>
      </w:pPr>
      <w:r>
        <w:rPr>
          <w:rtl w:val="0"/>
        </w:rPr>
        <w:t xml:space="preserve">        System.out.print("Enter a number: ");</w:t>
      </w:r>
    </w:p>
    <w:p w14:paraId="000000E0">
      <w:pPr>
        <w:spacing w:after="120"/>
      </w:pPr>
      <w:r>
        <w:rPr>
          <w:rtl w:val="0"/>
        </w:rPr>
        <w:t xml:space="preserve">        int num = sc.nextInt();</w:t>
      </w:r>
    </w:p>
    <w:p w14:paraId="000000E1">
      <w:pPr>
        <w:spacing w:after="120"/>
      </w:pPr>
    </w:p>
    <w:p w14:paraId="000000E2">
      <w:pPr>
        <w:spacing w:after="120"/>
      </w:pPr>
      <w:r>
        <w:rPr>
          <w:rtl w:val="0"/>
        </w:rPr>
        <w:t xml:space="preserve">        String numStr = Integer.toString(num);</w:t>
      </w:r>
    </w:p>
    <w:p w14:paraId="000000E3">
      <w:pPr>
        <w:spacing w:after="120"/>
      </w:pPr>
      <w:r>
        <w:rPr>
          <w:rtl w:val="0"/>
        </w:rPr>
        <w:t xml:space="preserve">        System.out.print("Reversed Number: ");</w:t>
      </w:r>
    </w:p>
    <w:p w14:paraId="000000E4">
      <w:pPr>
        <w:spacing w:after="120"/>
      </w:pPr>
      <w:r>
        <w:rPr>
          <w:rtl w:val="0"/>
        </w:rPr>
        <w:t xml:space="preserve">        for (int i = numStr.length() - 1; i &gt;= 0; i--) {</w:t>
      </w:r>
    </w:p>
    <w:p w14:paraId="000000E5">
      <w:pPr>
        <w:spacing w:after="120"/>
      </w:pPr>
      <w:r>
        <w:rPr>
          <w:rtl w:val="0"/>
        </w:rPr>
        <w:t xml:space="preserve">            System.out.print(numStr.charAt(i));</w:t>
      </w:r>
    </w:p>
    <w:p w14:paraId="000000E6">
      <w:pPr>
        <w:spacing w:after="120"/>
      </w:pPr>
      <w:r>
        <w:rPr>
          <w:rtl w:val="0"/>
        </w:rPr>
        <w:t xml:space="preserve">        }</w:t>
      </w:r>
    </w:p>
    <w:p w14:paraId="000000E7">
      <w:pPr>
        <w:spacing w:after="120"/>
      </w:pPr>
      <w:r>
        <w:rPr>
          <w:rtl w:val="0"/>
        </w:rPr>
        <w:t xml:space="preserve">        System.out.println();</w:t>
      </w:r>
    </w:p>
    <w:p w14:paraId="000000E8">
      <w:pPr>
        <w:spacing w:after="120"/>
      </w:pPr>
      <w:r>
        <w:rPr>
          <w:rtl w:val="0"/>
        </w:rPr>
        <w:t xml:space="preserve">        </w:t>
      </w:r>
    </w:p>
    <w:p w14:paraId="000000E9">
      <w:pPr>
        <w:spacing w:after="120"/>
      </w:pPr>
      <w:r>
        <w:rPr>
          <w:rtl w:val="0"/>
        </w:rPr>
        <w:t xml:space="preserve">        sc.close();</w:t>
      </w:r>
    </w:p>
    <w:p w14:paraId="000000EA">
      <w:pPr>
        <w:spacing w:after="120"/>
      </w:pPr>
      <w:r>
        <w:rPr>
          <w:rtl w:val="0"/>
        </w:rPr>
        <w:t xml:space="preserve">    }</w:t>
      </w:r>
    </w:p>
    <w:p w14:paraId="000000EB">
      <w:pPr>
        <w:spacing w:after="120"/>
      </w:pPr>
      <w:r>
        <w:rPr>
          <w:rtl w:val="0"/>
        </w:rPr>
        <w:t>}</w:t>
      </w:r>
    </w:p>
    <w:p w14:paraId="000000EC">
      <w:pPr>
        <w:spacing w:after="120"/>
      </w:pPr>
    </w:p>
    <w:p w14:paraId="000000ED">
      <w:pPr>
        <w:spacing w:after="120"/>
        <w:ind w:left="0" w:firstLine="0"/>
      </w:pPr>
      <w:r>
        <w:br w:type="page"/>
      </w:r>
    </w:p>
    <w:p w14:paraId="000000EE">
      <w:pPr>
        <w:spacing w:after="120"/>
        <w:ind w:left="0" w:firstLine="0"/>
      </w:pPr>
    </w:p>
    <w:p w14:paraId="000000EF">
      <w:pPr>
        <w:numPr>
          <w:ilvl w:val="0"/>
          <w:numId w:val="1"/>
        </w:numPr>
        <w:spacing w:before="120" w:after="120"/>
        <w:ind w:left="360"/>
      </w:pPr>
      <w:r>
        <w:rPr>
          <w:rtl w:val="0"/>
        </w:rPr>
        <w:t>An organization took up an exercise to find the Body Mass Index (BMI) of all the persons in the team. For this create a program to find the BMI and display the height, weight, BMI and status of each individual</w:t>
      </w:r>
    </w:p>
    <w:p w14:paraId="000000F0">
      <w:pPr>
        <w:ind w:left="360" w:firstLine="0"/>
        <w:rPr>
          <w:b/>
        </w:rPr>
      </w:pPr>
      <w:r>
        <w:rPr>
          <w:b/>
          <w:rtl w:val="0"/>
        </w:rPr>
        <w:t xml:space="preserve">Hint =&gt; </w:t>
      </w:r>
    </w:p>
    <w:p w14:paraId="000000F1">
      <w:pPr>
        <w:numPr>
          <w:ilvl w:val="0"/>
          <w:numId w:val="7"/>
        </w:numPr>
        <w:spacing w:after="0" w:afterAutospacing="0"/>
        <w:ind w:left="720" w:hanging="360"/>
      </w:pPr>
      <w:r>
        <w:rPr>
          <w:rtl w:val="0"/>
        </w:rPr>
        <w:t>Take input for a number of persons</w:t>
      </w:r>
    </w:p>
    <w:p w14:paraId="000000F2">
      <w:pPr>
        <w:numPr>
          <w:ilvl w:val="0"/>
          <w:numId w:val="7"/>
        </w:numPr>
        <w:spacing w:after="0" w:afterAutospacing="0"/>
        <w:ind w:left="720" w:hanging="360"/>
      </w:pPr>
      <w:r>
        <w:rPr>
          <w:rtl w:val="0"/>
        </w:rPr>
        <w:t>Create arrays to store the weight, height, BMI, and weight status of the persons</w:t>
      </w:r>
    </w:p>
    <w:p w14:paraId="000000F3">
      <w:pPr>
        <w:numPr>
          <w:ilvl w:val="0"/>
          <w:numId w:val="7"/>
        </w:numPr>
        <w:spacing w:after="0" w:afterAutospacing="0"/>
        <w:ind w:left="720" w:hanging="360"/>
      </w:pPr>
      <w:r>
        <w:rPr>
          <w:rtl w:val="0"/>
        </w:rPr>
        <w:t>Take input for the weight and height of the persons</w:t>
      </w:r>
    </w:p>
    <w:p w14:paraId="000000F4">
      <w:pPr>
        <w:numPr>
          <w:ilvl w:val="0"/>
          <w:numId w:val="7"/>
        </w:numPr>
        <w:spacing w:after="0" w:afterAutospacing="0"/>
        <w:ind w:left="720" w:hanging="360"/>
      </w:pPr>
      <w:r>
        <w:rPr>
          <w:rtl w:val="0"/>
        </w:rPr>
        <w:t>Calculate the BMI of all the persons and store them in an array and also find the weight status of the persons</w:t>
      </w:r>
    </w:p>
    <w:p w14:paraId="000000F5">
      <w:pPr>
        <w:numPr>
          <w:ilvl w:val="0"/>
          <w:numId w:val="7"/>
        </w:numPr>
        <w:spacing w:after="0" w:afterAutospacing="0"/>
        <w:ind w:left="720" w:hanging="360"/>
      </w:pPr>
      <w:r>
        <w:rPr>
          <w:rtl w:val="0"/>
        </w:rPr>
        <w:t>Display the height, weight, BMI, and weight status of each person</w:t>
      </w:r>
    </w:p>
    <w:p w14:paraId="000000F6">
      <w:pPr>
        <w:numPr>
          <w:ilvl w:val="0"/>
          <w:numId w:val="7"/>
        </w:numPr>
        <w:spacing w:after="120"/>
        <w:ind w:left="720" w:hanging="360"/>
      </w:pPr>
      <w:r>
        <w:rPr>
          <w:rtl w:val="0"/>
        </w:rPr>
        <w:t>Use the table to determine the weight status of the person</w:t>
      </w:r>
    </w:p>
    <w:p w14:paraId="000000F7">
      <w:pPr>
        <w:spacing w:after="120"/>
        <w:ind w:left="720" w:firstLine="0"/>
      </w:pPr>
      <w:r>
        <w:drawing>
          <wp:inline distT="114300" distB="114300" distL="114300" distR="114300">
            <wp:extent cx="1652270" cy="15303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6"/>
                    <a:srcRect r="1736"/>
                    <a:stretch>
                      <a:fillRect/>
                    </a:stretch>
                  </pic:blipFill>
                  <pic:spPr>
                    <a:xfrm>
                      <a:off x="0" y="0"/>
                      <a:ext cx="1652588" cy="1530925"/>
                    </a:xfrm>
                    <a:prstGeom prst="rect">
                      <a:avLst/>
                    </a:prstGeom>
                  </pic:spPr>
                </pic:pic>
              </a:graphicData>
            </a:graphic>
          </wp:inline>
        </w:drawing>
      </w:r>
      <w:r>
        <w:rPr>
          <w:rtl w:val="0"/>
        </w:rPr>
        <w:t xml:space="preserve"> </w:t>
      </w:r>
    </w:p>
    <w:p w14:paraId="000000F8">
      <w:pPr>
        <w:spacing w:after="120"/>
        <w:ind w:left="0" w:firstLine="0"/>
        <w:rPr>
          <w:b/>
          <w:u w:val="single"/>
        </w:rPr>
      </w:pPr>
      <w:r>
        <w:rPr>
          <w:b/>
          <w:u w:val="single"/>
          <w:rtl w:val="0"/>
        </w:rPr>
        <w:t>Source Code:</w:t>
      </w:r>
    </w:p>
    <w:p w14:paraId="000000F9">
      <w:pPr>
        <w:spacing w:after="120"/>
      </w:pPr>
      <w:r>
        <w:rPr>
          <w:rtl w:val="0"/>
        </w:rPr>
        <w:t>import java.util.Scanner;</w:t>
      </w:r>
    </w:p>
    <w:p w14:paraId="000000FA">
      <w:pPr>
        <w:spacing w:after="120"/>
      </w:pPr>
    </w:p>
    <w:p w14:paraId="000000FB">
      <w:pPr>
        <w:spacing w:after="120"/>
      </w:pPr>
      <w:r>
        <w:rPr>
          <w:rtl w:val="0"/>
        </w:rPr>
        <w:t>public class BMICalculator {</w:t>
      </w:r>
    </w:p>
    <w:p w14:paraId="000000FC">
      <w:pPr>
        <w:spacing w:after="120"/>
      </w:pPr>
      <w:r>
        <w:rPr>
          <w:rtl w:val="0"/>
        </w:rPr>
        <w:t xml:space="preserve">    public static void main(String[] args) {</w:t>
      </w:r>
    </w:p>
    <w:p w14:paraId="000000FD">
      <w:pPr>
        <w:spacing w:after="120"/>
      </w:pPr>
      <w:r>
        <w:rPr>
          <w:rtl w:val="0"/>
        </w:rPr>
        <w:t xml:space="preserve">        Scanner sc = new Scanner(System.in);</w:t>
      </w:r>
    </w:p>
    <w:p w14:paraId="000000FE">
      <w:pPr>
        <w:spacing w:after="120"/>
      </w:pPr>
      <w:r>
        <w:rPr>
          <w:rtl w:val="0"/>
        </w:rPr>
        <w:t xml:space="preserve">        System.out.print("Enter number of persons: ");</w:t>
      </w:r>
    </w:p>
    <w:p w14:paraId="000000FF">
      <w:pPr>
        <w:spacing w:after="120"/>
      </w:pPr>
      <w:r>
        <w:rPr>
          <w:rtl w:val="0"/>
        </w:rPr>
        <w:t xml:space="preserve">        int n = sc.nextInt();</w:t>
      </w:r>
    </w:p>
    <w:p w14:paraId="00000100">
      <w:pPr>
        <w:spacing w:after="120"/>
      </w:pPr>
    </w:p>
    <w:p w14:paraId="00000101">
      <w:pPr>
        <w:spacing w:after="120"/>
      </w:pPr>
      <w:r>
        <w:rPr>
          <w:rtl w:val="0"/>
        </w:rPr>
        <w:t xml:space="preserve">        double[][] personData = new double[n][3]; // Stores weight, height, and BMI</w:t>
      </w:r>
    </w:p>
    <w:p w14:paraId="00000102">
      <w:pPr>
        <w:spacing w:after="120"/>
      </w:pPr>
      <w:r>
        <w:rPr>
          <w:rtl w:val="0"/>
        </w:rPr>
        <w:t xml:space="preserve">        String[] weightStatus = new String[n];</w:t>
      </w:r>
    </w:p>
    <w:p w14:paraId="00000103">
      <w:pPr>
        <w:spacing w:after="120"/>
      </w:pPr>
    </w:p>
    <w:p w14:paraId="00000104">
      <w:pPr>
        <w:spacing w:after="120"/>
      </w:pPr>
      <w:r>
        <w:rPr>
          <w:rtl w:val="0"/>
        </w:rPr>
        <w:t xml:space="preserve">        for (int i = 0; i &lt; n; i++) {</w:t>
      </w:r>
    </w:p>
    <w:p w14:paraId="00000105">
      <w:pPr>
        <w:spacing w:after="120"/>
      </w:pPr>
      <w:r>
        <w:rPr>
          <w:rtl w:val="0"/>
        </w:rPr>
        <w:t xml:space="preserve">            System.out.print("Enter weight (kg) for person " + (i + 1) + ": ");</w:t>
      </w:r>
    </w:p>
    <w:p w14:paraId="00000106">
      <w:pPr>
        <w:spacing w:after="120"/>
      </w:pPr>
      <w:r>
        <w:rPr>
          <w:rtl w:val="0"/>
        </w:rPr>
        <w:t xml:space="preserve">            personData[i][0] = sc.nextDouble();</w:t>
      </w:r>
    </w:p>
    <w:p w14:paraId="00000107">
      <w:pPr>
        <w:spacing w:after="120"/>
      </w:pPr>
      <w:r>
        <w:rPr>
          <w:rtl w:val="0"/>
        </w:rPr>
        <w:t xml:space="preserve">            System.out.print("Enter height (m) for person " + (i + 1) + ": ");</w:t>
      </w:r>
    </w:p>
    <w:p w14:paraId="00000108">
      <w:pPr>
        <w:spacing w:after="120"/>
      </w:pPr>
      <w:r>
        <w:rPr>
          <w:rtl w:val="0"/>
        </w:rPr>
        <w:t xml:space="preserve">            personData[i][1] = sc.nextDouble();</w:t>
      </w:r>
    </w:p>
    <w:p w14:paraId="00000109">
      <w:pPr>
        <w:spacing w:after="120"/>
      </w:pPr>
    </w:p>
    <w:p w14:paraId="0000010A">
      <w:pPr>
        <w:spacing w:after="120"/>
      </w:pPr>
      <w:r>
        <w:rPr>
          <w:rtl w:val="0"/>
        </w:rPr>
        <w:t xml:space="preserve">            personData[i][2] = personData[i][0] / (personData[i][1] * personData[i][1]); // BMI Calculation</w:t>
      </w:r>
    </w:p>
    <w:p w14:paraId="0000010B">
      <w:pPr>
        <w:spacing w:after="120"/>
      </w:pPr>
    </w:p>
    <w:p w14:paraId="0000010C">
      <w:pPr>
        <w:spacing w:after="120"/>
      </w:pPr>
      <w:r>
        <w:rPr>
          <w:rtl w:val="0"/>
        </w:rPr>
        <w:t xml:space="preserve">            if (personData[i][2] &lt; 18.5) weightStatus[i] = "Underweight";</w:t>
      </w:r>
    </w:p>
    <w:p w14:paraId="0000010D">
      <w:pPr>
        <w:spacing w:after="120"/>
      </w:pPr>
      <w:r>
        <w:rPr>
          <w:rtl w:val="0"/>
        </w:rPr>
        <w:t xml:space="preserve">            else if (personData[i][2] &lt; 24.9) weightStatus[i] = "Normal weight";</w:t>
      </w:r>
    </w:p>
    <w:p w14:paraId="0000010E">
      <w:pPr>
        <w:spacing w:after="120"/>
      </w:pPr>
      <w:r>
        <w:rPr>
          <w:rtl w:val="0"/>
        </w:rPr>
        <w:t xml:space="preserve">            else if (personData[i][2] &lt; 29.9) weightStatus[i] = "Overweight";</w:t>
      </w:r>
    </w:p>
    <w:p w14:paraId="0000010F">
      <w:pPr>
        <w:spacing w:after="120"/>
      </w:pPr>
      <w:r>
        <w:rPr>
          <w:rtl w:val="0"/>
        </w:rPr>
        <w:t xml:space="preserve">            else weightStatus[i] = "Obese";</w:t>
      </w:r>
    </w:p>
    <w:p w14:paraId="00000110">
      <w:pPr>
        <w:spacing w:after="120"/>
      </w:pPr>
      <w:r>
        <w:rPr>
          <w:rtl w:val="0"/>
        </w:rPr>
        <w:t xml:space="preserve">        }</w:t>
      </w:r>
    </w:p>
    <w:p w14:paraId="00000111">
      <w:pPr>
        <w:spacing w:after="120"/>
      </w:pPr>
    </w:p>
    <w:p w14:paraId="00000112">
      <w:pPr>
        <w:spacing w:after="120"/>
      </w:pPr>
      <w:r>
        <w:rPr>
          <w:rtl w:val="0"/>
        </w:rPr>
        <w:t xml:space="preserve">        System.out.println("\nHeight(m)  Weight(kg)  BMI  Status");</w:t>
      </w:r>
    </w:p>
    <w:p w14:paraId="00000113">
      <w:pPr>
        <w:spacing w:after="120"/>
      </w:pPr>
      <w:r>
        <w:rPr>
          <w:rtl w:val="0"/>
        </w:rPr>
        <w:t xml:space="preserve">        for (int i = 0; i &lt; n; i++) {</w:t>
      </w:r>
    </w:p>
    <w:p w14:paraId="00000114">
      <w:pPr>
        <w:spacing w:after="120"/>
      </w:pPr>
      <w:r>
        <w:rPr>
          <w:rtl w:val="0"/>
        </w:rPr>
        <w:t xml:space="preserve">            System.out.printf("%.2f\t%.2f\t%.2f\t%s\n", personData[i][1], personData[i][0], personData[i][2], weightStatus[i]);</w:t>
      </w:r>
    </w:p>
    <w:p w14:paraId="00000115">
      <w:pPr>
        <w:spacing w:after="120"/>
      </w:pPr>
      <w:r>
        <w:rPr>
          <w:rtl w:val="0"/>
        </w:rPr>
        <w:t xml:space="preserve">        }</w:t>
      </w:r>
    </w:p>
    <w:p w14:paraId="00000116">
      <w:pPr>
        <w:spacing w:after="120"/>
      </w:pPr>
    </w:p>
    <w:p w14:paraId="00000117">
      <w:pPr>
        <w:spacing w:after="120"/>
      </w:pPr>
      <w:r>
        <w:rPr>
          <w:rtl w:val="0"/>
        </w:rPr>
        <w:t xml:space="preserve">        sc.close();</w:t>
      </w:r>
    </w:p>
    <w:p w14:paraId="00000118">
      <w:pPr>
        <w:spacing w:after="120"/>
      </w:pPr>
      <w:r>
        <w:rPr>
          <w:rtl w:val="0"/>
        </w:rPr>
        <w:t xml:space="preserve">    }</w:t>
      </w:r>
    </w:p>
    <w:p w14:paraId="00000119">
      <w:pPr>
        <w:spacing w:after="120"/>
      </w:pPr>
      <w:r>
        <w:rPr>
          <w:rtl w:val="0"/>
        </w:rPr>
        <w:t>}</w:t>
      </w:r>
    </w:p>
    <w:p w14:paraId="0000011A">
      <w:pPr>
        <w:spacing w:after="120"/>
      </w:pPr>
    </w:p>
    <w:p w14:paraId="0000011B">
      <w:pPr>
        <w:spacing w:after="120"/>
        <w:ind w:left="0" w:firstLine="0"/>
      </w:pPr>
    </w:p>
    <w:p w14:paraId="0000011C">
      <w:pPr>
        <w:spacing w:after="120"/>
        <w:ind w:left="0" w:firstLine="0"/>
      </w:pPr>
      <w:r>
        <w:br w:type="page"/>
      </w:r>
    </w:p>
    <w:p w14:paraId="0000011D">
      <w:pPr>
        <w:spacing w:after="120"/>
        <w:ind w:left="0" w:firstLine="0"/>
      </w:pPr>
    </w:p>
    <w:p w14:paraId="0000011E">
      <w:pPr>
        <w:spacing w:after="120"/>
        <w:ind w:left="0" w:firstLine="0"/>
      </w:pPr>
    </w:p>
    <w:p w14:paraId="0000011F">
      <w:pPr>
        <w:numPr>
          <w:ilvl w:val="0"/>
          <w:numId w:val="1"/>
        </w:numPr>
        <w:spacing w:before="120" w:after="120"/>
        <w:ind w:left="360"/>
      </w:pPr>
      <w:r>
        <w:rPr>
          <w:rtl w:val="0"/>
        </w:rPr>
        <w:t>Rewrite the above program using multi-dimensional array to store height, weight, and BMI in 2D array for all the persons</w:t>
      </w:r>
    </w:p>
    <w:p w14:paraId="00000120">
      <w:pPr>
        <w:ind w:left="360" w:firstLine="0"/>
        <w:rPr>
          <w:b/>
        </w:rPr>
      </w:pPr>
      <w:r>
        <w:rPr>
          <w:b/>
          <w:rtl w:val="0"/>
        </w:rPr>
        <w:t xml:space="preserve">Hint =&gt; </w:t>
      </w:r>
    </w:p>
    <w:p w14:paraId="00000121">
      <w:pPr>
        <w:numPr>
          <w:ilvl w:val="0"/>
          <w:numId w:val="8"/>
        </w:numPr>
        <w:spacing w:after="0" w:afterAutospacing="0"/>
        <w:ind w:left="720" w:hanging="360"/>
      </w:pPr>
      <w:r>
        <w:rPr>
          <w:rtl w:val="0"/>
        </w:rPr>
        <w:t>Take input for a number of persons</w:t>
      </w:r>
    </w:p>
    <w:p w14:paraId="00000122">
      <w:pPr>
        <w:numPr>
          <w:ilvl w:val="0"/>
          <w:numId w:val="8"/>
        </w:numPr>
        <w:spacing w:after="120"/>
        <w:ind w:left="720" w:hanging="360"/>
      </w:pPr>
      <w:r>
        <w:rPr>
          <w:rtl w:val="0"/>
        </w:rPr>
        <w:t>Create a multi-dimensional array to store weight, height and BMI. Also create an to store the weight status of the persons</w:t>
      </w:r>
    </w:p>
    <w:p w14:paraId="00000123">
      <w:pPr>
        <w:shd w:val="clear" w:fill="FFFFFF"/>
        <w:spacing w:line="360" w:lineRule="auto"/>
        <w:rPr>
          <w:rFonts w:ascii="Courier New" w:hAnsi="Courier New" w:eastAsia="Courier New" w:cs="Courier New"/>
          <w:sz w:val="18"/>
          <w:szCs w:val="18"/>
        </w:rPr>
      </w:pPr>
      <w:r>
        <w:rPr>
          <w:rFonts w:ascii="Courier New" w:hAnsi="Courier New" w:eastAsia="Courier New" w:cs="Courier New"/>
          <w:sz w:val="18"/>
          <w:szCs w:val="18"/>
          <w:rtl w:val="0"/>
        </w:rPr>
        <w:t xml:space="preserve">       </w:t>
      </w:r>
      <w:r>
        <w:rPr>
          <w:rFonts w:ascii="Courier New" w:hAnsi="Courier New" w:eastAsia="Courier New" w:cs="Courier New"/>
          <w:color w:val="0000FF"/>
          <w:sz w:val="18"/>
          <w:szCs w:val="18"/>
          <w:rtl w:val="0"/>
        </w:rPr>
        <w:t>double</w:t>
      </w:r>
      <w:r>
        <w:rPr>
          <w:rFonts w:ascii="Courier New" w:hAnsi="Courier New" w:eastAsia="Courier New" w:cs="Courier New"/>
          <w:sz w:val="18"/>
          <w:szCs w:val="18"/>
          <w:rtl w:val="0"/>
        </w:rPr>
        <w:t xml:space="preserve">[][] personData = </w:t>
      </w:r>
      <w:r>
        <w:rPr>
          <w:rFonts w:ascii="Courier New" w:hAnsi="Courier New" w:eastAsia="Courier New" w:cs="Courier New"/>
          <w:color w:val="0000FF"/>
          <w:sz w:val="18"/>
          <w:szCs w:val="18"/>
          <w:rtl w:val="0"/>
        </w:rPr>
        <w:t>new</w:t>
      </w:r>
      <w:r>
        <w:rPr>
          <w:rFonts w:ascii="Courier New" w:hAnsi="Courier New" w:eastAsia="Courier New" w:cs="Courier New"/>
          <w:sz w:val="18"/>
          <w:szCs w:val="18"/>
          <w:rtl w:val="0"/>
        </w:rPr>
        <w:t xml:space="preserve"> </w:t>
      </w:r>
      <w:r>
        <w:rPr>
          <w:rFonts w:ascii="Courier New" w:hAnsi="Courier New" w:eastAsia="Courier New" w:cs="Courier New"/>
          <w:color w:val="0000FF"/>
          <w:sz w:val="18"/>
          <w:szCs w:val="18"/>
          <w:rtl w:val="0"/>
        </w:rPr>
        <w:t>double</w:t>
      </w:r>
      <w:r>
        <w:rPr>
          <w:rFonts w:ascii="Courier New" w:hAnsi="Courier New" w:eastAsia="Courier New" w:cs="Courier New"/>
          <w:sz w:val="18"/>
          <w:szCs w:val="18"/>
          <w:rtl w:val="0"/>
        </w:rPr>
        <w:t>[number][</w:t>
      </w:r>
      <w:r>
        <w:rPr>
          <w:rFonts w:ascii="Courier New" w:hAnsi="Courier New" w:eastAsia="Courier New" w:cs="Courier New"/>
          <w:color w:val="098658"/>
          <w:sz w:val="18"/>
          <w:szCs w:val="18"/>
          <w:rtl w:val="0"/>
        </w:rPr>
        <w:t>3</w:t>
      </w:r>
      <w:r>
        <w:rPr>
          <w:rFonts w:ascii="Courier New" w:hAnsi="Courier New" w:eastAsia="Courier New" w:cs="Courier New"/>
          <w:sz w:val="18"/>
          <w:szCs w:val="18"/>
          <w:rtl w:val="0"/>
        </w:rPr>
        <w:t>];</w:t>
      </w:r>
    </w:p>
    <w:p w14:paraId="00000124">
      <w:pPr>
        <w:shd w:val="clear" w:fill="FFFFFF"/>
        <w:spacing w:line="360" w:lineRule="auto"/>
      </w:pPr>
      <w:r>
        <w:rPr>
          <w:rFonts w:ascii="Courier New" w:hAnsi="Courier New" w:eastAsia="Courier New" w:cs="Courier New"/>
          <w:sz w:val="18"/>
          <w:szCs w:val="18"/>
          <w:rtl w:val="0"/>
        </w:rPr>
        <w:t xml:space="preserve">       </w:t>
      </w:r>
      <w:r>
        <w:rPr>
          <w:rFonts w:ascii="Courier New" w:hAnsi="Courier New" w:eastAsia="Courier New" w:cs="Courier New"/>
          <w:color w:val="0000FF"/>
          <w:sz w:val="18"/>
          <w:szCs w:val="18"/>
          <w:rtl w:val="0"/>
        </w:rPr>
        <w:t>String</w:t>
      </w:r>
      <w:r>
        <w:rPr>
          <w:rFonts w:ascii="Courier New" w:hAnsi="Courier New" w:eastAsia="Courier New" w:cs="Courier New"/>
          <w:sz w:val="18"/>
          <w:szCs w:val="18"/>
          <w:rtl w:val="0"/>
        </w:rPr>
        <w:t xml:space="preserve">[] weightStatus = </w:t>
      </w:r>
      <w:r>
        <w:rPr>
          <w:rFonts w:ascii="Courier New" w:hAnsi="Courier New" w:eastAsia="Courier New" w:cs="Courier New"/>
          <w:color w:val="0000FF"/>
          <w:sz w:val="18"/>
          <w:szCs w:val="18"/>
          <w:rtl w:val="0"/>
        </w:rPr>
        <w:t>new</w:t>
      </w:r>
      <w:r>
        <w:rPr>
          <w:rFonts w:ascii="Courier New" w:hAnsi="Courier New" w:eastAsia="Courier New" w:cs="Courier New"/>
          <w:sz w:val="18"/>
          <w:szCs w:val="18"/>
          <w:rtl w:val="0"/>
        </w:rPr>
        <w:t xml:space="preserve"> </w:t>
      </w:r>
      <w:r>
        <w:rPr>
          <w:rFonts w:ascii="Courier New" w:hAnsi="Courier New" w:eastAsia="Courier New" w:cs="Courier New"/>
          <w:color w:val="0000FF"/>
          <w:sz w:val="18"/>
          <w:szCs w:val="18"/>
          <w:rtl w:val="0"/>
        </w:rPr>
        <w:t>String</w:t>
      </w:r>
      <w:r>
        <w:rPr>
          <w:rFonts w:ascii="Courier New" w:hAnsi="Courier New" w:eastAsia="Courier New" w:cs="Courier New"/>
          <w:sz w:val="18"/>
          <w:szCs w:val="18"/>
          <w:rtl w:val="0"/>
        </w:rPr>
        <w:t>[number];</w:t>
      </w:r>
    </w:p>
    <w:p w14:paraId="00000125">
      <w:pPr>
        <w:numPr>
          <w:ilvl w:val="0"/>
          <w:numId w:val="8"/>
        </w:numPr>
        <w:spacing w:after="0" w:afterAutospacing="0"/>
        <w:ind w:left="720" w:hanging="360"/>
      </w:pPr>
      <w:r>
        <w:rPr>
          <w:rtl w:val="0"/>
        </w:rPr>
        <w:t>Take input for weight and height of the persons and for negative values, ask the user to enter positive values</w:t>
      </w:r>
    </w:p>
    <w:p w14:paraId="00000126">
      <w:pPr>
        <w:numPr>
          <w:ilvl w:val="0"/>
          <w:numId w:val="8"/>
        </w:numPr>
        <w:spacing w:after="0" w:afterAutospacing="0"/>
        <w:ind w:left="720" w:hanging="360"/>
      </w:pPr>
      <w:r>
        <w:rPr>
          <w:rtl w:val="0"/>
        </w:rPr>
        <w:t>Calculate BMI of all the persons and store them in the personData array and also find the weight status and put them in the weightStatus array</w:t>
      </w:r>
    </w:p>
    <w:p w14:paraId="00000127">
      <w:pPr>
        <w:numPr>
          <w:ilvl w:val="0"/>
          <w:numId w:val="8"/>
        </w:numPr>
        <w:spacing w:after="120"/>
        <w:ind w:left="720" w:hanging="360"/>
      </w:pPr>
      <w:r>
        <w:rPr>
          <w:rtl w:val="0"/>
        </w:rPr>
        <w:t>Display the height, weight, BMI and status of each person</w:t>
      </w:r>
    </w:p>
    <w:p w14:paraId="00000128">
      <w:pPr>
        <w:spacing w:after="120"/>
        <w:ind w:left="0" w:firstLine="0"/>
        <w:rPr>
          <w:b/>
          <w:u w:val="single"/>
        </w:rPr>
      </w:pPr>
      <w:r>
        <w:rPr>
          <w:b/>
          <w:u w:val="single"/>
          <w:rtl w:val="0"/>
        </w:rPr>
        <w:t>Source Code:</w:t>
      </w:r>
    </w:p>
    <w:p w14:paraId="00000129">
      <w:pPr>
        <w:spacing w:after="120"/>
      </w:pPr>
      <w:r>
        <w:rPr>
          <w:rtl w:val="0"/>
        </w:rPr>
        <w:t>import java.util.Scanner;</w:t>
      </w:r>
    </w:p>
    <w:p w14:paraId="0000012A">
      <w:pPr>
        <w:spacing w:after="120"/>
      </w:pPr>
    </w:p>
    <w:p w14:paraId="0000012B">
      <w:pPr>
        <w:spacing w:after="120"/>
      </w:pPr>
      <w:r>
        <w:rPr>
          <w:rtl w:val="0"/>
        </w:rPr>
        <w:t>public class BMICalculator2DArray {</w:t>
      </w:r>
    </w:p>
    <w:p w14:paraId="0000012C">
      <w:pPr>
        <w:spacing w:after="120"/>
      </w:pPr>
      <w:r>
        <w:rPr>
          <w:rtl w:val="0"/>
        </w:rPr>
        <w:t xml:space="preserve">    public static void main(String[] args) {</w:t>
      </w:r>
    </w:p>
    <w:p w14:paraId="0000012D">
      <w:pPr>
        <w:spacing w:after="120"/>
      </w:pPr>
      <w:r>
        <w:rPr>
          <w:rtl w:val="0"/>
        </w:rPr>
        <w:t xml:space="preserve">        Scanner sc = new Scanner(System.in);</w:t>
      </w:r>
    </w:p>
    <w:p w14:paraId="0000012E">
      <w:pPr>
        <w:spacing w:after="120"/>
      </w:pPr>
    </w:p>
    <w:p w14:paraId="0000012F">
      <w:pPr>
        <w:spacing w:after="120"/>
      </w:pPr>
      <w:r>
        <w:rPr>
          <w:rtl w:val="0"/>
        </w:rPr>
        <w:t xml:space="preserve">        // Taking input for the number of persons</w:t>
      </w:r>
    </w:p>
    <w:p w14:paraId="00000130">
      <w:pPr>
        <w:spacing w:after="120"/>
      </w:pPr>
      <w:r>
        <w:rPr>
          <w:rtl w:val="0"/>
        </w:rPr>
        <w:t xml:space="preserve">        System.out.print("Enter the number of persons: ");</w:t>
      </w:r>
    </w:p>
    <w:p w14:paraId="00000131">
      <w:pPr>
        <w:spacing w:after="120"/>
      </w:pPr>
      <w:r>
        <w:rPr>
          <w:rtl w:val="0"/>
        </w:rPr>
        <w:t xml:space="preserve">        int number = sc.nextInt();</w:t>
      </w:r>
    </w:p>
    <w:p w14:paraId="00000132">
      <w:pPr>
        <w:spacing w:after="120"/>
      </w:pPr>
    </w:p>
    <w:p w14:paraId="00000133">
      <w:pPr>
        <w:spacing w:after="120"/>
      </w:pPr>
      <w:r>
        <w:rPr>
          <w:rtl w:val="0"/>
        </w:rPr>
        <w:t xml:space="preserve">        // Multi-dimensional array to store height, weight, and BMI</w:t>
      </w:r>
    </w:p>
    <w:p w14:paraId="00000134">
      <w:pPr>
        <w:spacing w:after="120"/>
      </w:pPr>
      <w:r>
        <w:rPr>
          <w:rtl w:val="0"/>
        </w:rPr>
        <w:t xml:space="preserve">        double[][] personData = new double[number][3]; // [weight, height, BMI]</w:t>
      </w:r>
    </w:p>
    <w:p w14:paraId="00000135">
      <w:pPr>
        <w:spacing w:after="120"/>
      </w:pPr>
      <w:r>
        <w:rPr>
          <w:rtl w:val="0"/>
        </w:rPr>
        <w:t xml:space="preserve">        String[] weightStatus = new String[number]; // Array to store weight status</w:t>
      </w:r>
    </w:p>
    <w:p w14:paraId="00000136">
      <w:pPr>
        <w:spacing w:after="120"/>
      </w:pPr>
    </w:p>
    <w:p w14:paraId="00000137">
      <w:pPr>
        <w:spacing w:after="120"/>
      </w:pPr>
      <w:r>
        <w:rPr>
          <w:rtl w:val="0"/>
        </w:rPr>
        <w:t xml:space="preserve">        // Input weight and height for each person</w:t>
      </w:r>
    </w:p>
    <w:p w14:paraId="00000138">
      <w:pPr>
        <w:spacing w:after="120"/>
      </w:pPr>
      <w:r>
        <w:rPr>
          <w:rtl w:val="0"/>
        </w:rPr>
        <w:t xml:space="preserve">        for (int i = 0; i &lt; number; i++) {</w:t>
      </w:r>
    </w:p>
    <w:p w14:paraId="00000139">
      <w:pPr>
        <w:spacing w:after="120"/>
      </w:pPr>
      <w:r>
        <w:rPr>
          <w:rtl w:val="0"/>
        </w:rPr>
        <w:t xml:space="preserve">            System.out.println("\nPerson " + (i + 1) + ":");</w:t>
      </w:r>
    </w:p>
    <w:p w14:paraId="0000013A">
      <w:pPr>
        <w:spacing w:after="120"/>
      </w:pPr>
    </w:p>
    <w:p w14:paraId="0000013B">
      <w:pPr>
        <w:spacing w:after="120"/>
      </w:pPr>
      <w:r>
        <w:rPr>
          <w:rtl w:val="0"/>
        </w:rPr>
        <w:t xml:space="preserve">            // Input weight with validation</w:t>
      </w:r>
    </w:p>
    <w:p w14:paraId="0000013C">
      <w:pPr>
        <w:spacing w:after="120"/>
      </w:pPr>
      <w:r>
        <w:rPr>
          <w:rtl w:val="0"/>
        </w:rPr>
        <w:t xml:space="preserve">            do {</w:t>
      </w:r>
    </w:p>
    <w:p w14:paraId="0000013D">
      <w:pPr>
        <w:spacing w:after="120"/>
      </w:pPr>
      <w:r>
        <w:rPr>
          <w:rtl w:val="0"/>
        </w:rPr>
        <w:t xml:space="preserve">                System.out.print("Enter weight (kg): ");</w:t>
      </w:r>
    </w:p>
    <w:p w14:paraId="0000013E">
      <w:pPr>
        <w:spacing w:after="120"/>
      </w:pPr>
      <w:r>
        <w:rPr>
          <w:rtl w:val="0"/>
        </w:rPr>
        <w:t xml:space="preserve">                personData[i][0] = sc.nextDouble();</w:t>
      </w:r>
    </w:p>
    <w:p w14:paraId="0000013F">
      <w:pPr>
        <w:spacing w:after="120"/>
      </w:pPr>
      <w:r>
        <w:rPr>
          <w:rtl w:val="0"/>
        </w:rPr>
        <w:t xml:space="preserve">                if (personData[i][0] &lt;= 0) {</w:t>
      </w:r>
    </w:p>
    <w:p w14:paraId="00000140">
      <w:pPr>
        <w:spacing w:after="120"/>
      </w:pPr>
      <w:r>
        <w:rPr>
          <w:rtl w:val="0"/>
        </w:rPr>
        <w:t xml:space="preserve">                    System.out.println("Weight must be a positive value. Try again.");</w:t>
      </w:r>
    </w:p>
    <w:p w14:paraId="00000141">
      <w:pPr>
        <w:spacing w:after="120"/>
      </w:pPr>
      <w:r>
        <w:rPr>
          <w:rtl w:val="0"/>
        </w:rPr>
        <w:t xml:space="preserve">                }</w:t>
      </w:r>
    </w:p>
    <w:p w14:paraId="00000142">
      <w:pPr>
        <w:spacing w:after="120"/>
      </w:pPr>
      <w:r>
        <w:rPr>
          <w:rtl w:val="0"/>
        </w:rPr>
        <w:t xml:space="preserve">            } while (personData[i][0] &lt;= 0);</w:t>
      </w:r>
    </w:p>
    <w:p w14:paraId="00000143">
      <w:pPr>
        <w:spacing w:after="120"/>
      </w:pPr>
    </w:p>
    <w:p w14:paraId="00000144">
      <w:pPr>
        <w:spacing w:after="120"/>
      </w:pPr>
      <w:r>
        <w:rPr>
          <w:rtl w:val="0"/>
        </w:rPr>
        <w:t xml:space="preserve">            // Input height with validation</w:t>
      </w:r>
    </w:p>
    <w:p w14:paraId="00000145">
      <w:pPr>
        <w:spacing w:after="120"/>
      </w:pPr>
      <w:r>
        <w:rPr>
          <w:rtl w:val="0"/>
        </w:rPr>
        <w:t xml:space="preserve">            do {</w:t>
      </w:r>
    </w:p>
    <w:p w14:paraId="00000146">
      <w:pPr>
        <w:spacing w:after="120"/>
      </w:pPr>
      <w:r>
        <w:rPr>
          <w:rtl w:val="0"/>
        </w:rPr>
        <w:t xml:space="preserve">                System.out.print("Enter height (m): ");</w:t>
      </w:r>
    </w:p>
    <w:p w14:paraId="00000147">
      <w:pPr>
        <w:spacing w:after="120"/>
      </w:pPr>
      <w:r>
        <w:rPr>
          <w:rtl w:val="0"/>
        </w:rPr>
        <w:t xml:space="preserve">                personData[i][1] = sc.nextDouble();</w:t>
      </w:r>
    </w:p>
    <w:p w14:paraId="00000148">
      <w:pPr>
        <w:spacing w:after="120"/>
      </w:pPr>
      <w:r>
        <w:rPr>
          <w:rtl w:val="0"/>
        </w:rPr>
        <w:t xml:space="preserve">                if (personData[i][1] &lt;= 0) {</w:t>
      </w:r>
    </w:p>
    <w:p w14:paraId="00000149">
      <w:pPr>
        <w:spacing w:after="120"/>
      </w:pPr>
      <w:r>
        <w:rPr>
          <w:rtl w:val="0"/>
        </w:rPr>
        <w:t xml:space="preserve">                    System.out.println("Height must be a positive value. Try again.");</w:t>
      </w:r>
    </w:p>
    <w:p w14:paraId="0000014A">
      <w:pPr>
        <w:spacing w:after="120"/>
      </w:pPr>
      <w:r>
        <w:rPr>
          <w:rtl w:val="0"/>
        </w:rPr>
        <w:t xml:space="preserve">                }</w:t>
      </w:r>
    </w:p>
    <w:p w14:paraId="0000014B">
      <w:pPr>
        <w:spacing w:after="120"/>
      </w:pPr>
      <w:r>
        <w:rPr>
          <w:rtl w:val="0"/>
        </w:rPr>
        <w:t xml:space="preserve">            } while (personData[i][1] &lt;= 0);</w:t>
      </w:r>
    </w:p>
    <w:p w14:paraId="0000014C">
      <w:pPr>
        <w:spacing w:after="120"/>
      </w:pPr>
    </w:p>
    <w:p w14:paraId="0000014D">
      <w:pPr>
        <w:spacing w:after="120"/>
      </w:pPr>
      <w:r>
        <w:rPr>
          <w:rtl w:val="0"/>
        </w:rPr>
        <w:t xml:space="preserve">            // Calculate BMI: BMI = weight / (height * height)</w:t>
      </w:r>
    </w:p>
    <w:p w14:paraId="0000014E">
      <w:pPr>
        <w:spacing w:after="120"/>
      </w:pPr>
      <w:r>
        <w:rPr>
          <w:rtl w:val="0"/>
        </w:rPr>
        <w:t xml:space="preserve">            personData[i][2] = personData[i][0] / (personData[i][1] * personData[i][1]);</w:t>
      </w:r>
    </w:p>
    <w:p w14:paraId="0000014F">
      <w:pPr>
        <w:spacing w:after="120"/>
      </w:pPr>
    </w:p>
    <w:p w14:paraId="00000150">
      <w:pPr>
        <w:spacing w:after="120"/>
      </w:pPr>
      <w:r>
        <w:rPr>
          <w:rtl w:val="0"/>
        </w:rPr>
        <w:t xml:space="preserve">            // Determine weight status based on BMI</w:t>
      </w:r>
    </w:p>
    <w:p w14:paraId="00000151">
      <w:pPr>
        <w:spacing w:after="120"/>
      </w:pPr>
      <w:r>
        <w:rPr>
          <w:rtl w:val="0"/>
        </w:rPr>
        <w:t xml:space="preserve">            if (personData[i][2] &lt;= 18.4) {</w:t>
      </w:r>
    </w:p>
    <w:p w14:paraId="00000152">
      <w:pPr>
        <w:spacing w:after="120"/>
      </w:pPr>
      <w:r>
        <w:rPr>
          <w:rtl w:val="0"/>
        </w:rPr>
        <w:t xml:space="preserve">                weightStatus[i] = "Underweight";</w:t>
      </w:r>
    </w:p>
    <w:p w14:paraId="00000153">
      <w:pPr>
        <w:spacing w:after="120"/>
      </w:pPr>
      <w:r>
        <w:rPr>
          <w:rtl w:val="0"/>
        </w:rPr>
        <w:t xml:space="preserve">            } else if (personData[i][2] &gt;= 18.5 &amp;&amp; personData[i][2] &lt;= 24.9) {</w:t>
      </w:r>
    </w:p>
    <w:p w14:paraId="00000154">
      <w:pPr>
        <w:spacing w:after="120"/>
      </w:pPr>
      <w:r>
        <w:rPr>
          <w:rtl w:val="0"/>
        </w:rPr>
        <w:t xml:space="preserve">                weightStatus[i] = "Normal";</w:t>
      </w:r>
    </w:p>
    <w:p w14:paraId="00000155">
      <w:pPr>
        <w:spacing w:after="120"/>
      </w:pPr>
      <w:r>
        <w:rPr>
          <w:rtl w:val="0"/>
        </w:rPr>
        <w:t xml:space="preserve">            } else if (personData[i][2] &gt;= 25.0 &amp;&amp; personData[i][2] &lt;= 39.9) {</w:t>
      </w:r>
    </w:p>
    <w:p w14:paraId="00000156">
      <w:pPr>
        <w:spacing w:after="120"/>
      </w:pPr>
      <w:r>
        <w:rPr>
          <w:rtl w:val="0"/>
        </w:rPr>
        <w:t xml:space="preserve">                weightStatus[i] = "Overweight";</w:t>
      </w:r>
    </w:p>
    <w:p w14:paraId="00000157">
      <w:pPr>
        <w:spacing w:after="120"/>
      </w:pPr>
      <w:r>
        <w:rPr>
          <w:rtl w:val="0"/>
        </w:rPr>
        <w:t xml:space="preserve">            } else {</w:t>
      </w:r>
    </w:p>
    <w:p w14:paraId="00000158">
      <w:pPr>
        <w:spacing w:after="120"/>
      </w:pPr>
      <w:r>
        <w:rPr>
          <w:rtl w:val="0"/>
        </w:rPr>
        <w:t xml:space="preserve">                weightStatus[i] = "Obese";</w:t>
      </w:r>
    </w:p>
    <w:p w14:paraId="00000159">
      <w:pPr>
        <w:spacing w:after="120"/>
      </w:pPr>
      <w:r>
        <w:rPr>
          <w:rtl w:val="0"/>
        </w:rPr>
        <w:t xml:space="preserve">            }</w:t>
      </w:r>
    </w:p>
    <w:p w14:paraId="0000015A">
      <w:pPr>
        <w:spacing w:after="120"/>
      </w:pPr>
      <w:r>
        <w:rPr>
          <w:rtl w:val="0"/>
        </w:rPr>
        <w:t xml:space="preserve">        }</w:t>
      </w:r>
    </w:p>
    <w:p w14:paraId="0000015B">
      <w:pPr>
        <w:spacing w:after="120"/>
      </w:pPr>
    </w:p>
    <w:p w14:paraId="0000015C">
      <w:pPr>
        <w:spacing w:after="120"/>
      </w:pPr>
      <w:r>
        <w:rPr>
          <w:rtl w:val="0"/>
        </w:rPr>
        <w:t xml:space="preserve">        // Displaying the height, weight, BMI, and weight status for each person</w:t>
      </w:r>
    </w:p>
    <w:p w14:paraId="0000015D">
      <w:pPr>
        <w:spacing w:after="120"/>
      </w:pPr>
      <w:r>
        <w:rPr>
          <w:rtl w:val="0"/>
        </w:rPr>
        <w:t xml:space="preserve">        System.out.println("\n------------------- BMI REPORT -------------------");</w:t>
      </w:r>
    </w:p>
    <w:p w14:paraId="0000015E">
      <w:pPr>
        <w:spacing w:after="120"/>
      </w:pPr>
      <w:r>
        <w:rPr>
          <w:rtl w:val="0"/>
        </w:rPr>
        <w:t xml:space="preserve">        System.out.printf("%-10s %-10s %-10s %-15s\n", "Weight(kg)", "Height(m)", "BMI", "Status");</w:t>
      </w:r>
    </w:p>
    <w:p w14:paraId="0000015F">
      <w:pPr>
        <w:spacing w:after="120"/>
      </w:pPr>
      <w:r>
        <w:rPr>
          <w:rtl w:val="0"/>
        </w:rPr>
        <w:t xml:space="preserve">        System.out.println("--------------------------------------------------");</w:t>
      </w:r>
    </w:p>
    <w:p w14:paraId="00000160">
      <w:pPr>
        <w:spacing w:after="120"/>
      </w:pPr>
      <w:r>
        <w:rPr>
          <w:rtl w:val="0"/>
        </w:rPr>
        <w:t xml:space="preserve">        </w:t>
      </w:r>
    </w:p>
    <w:p w14:paraId="00000161">
      <w:pPr>
        <w:spacing w:after="120"/>
      </w:pPr>
      <w:r>
        <w:rPr>
          <w:rtl w:val="0"/>
        </w:rPr>
        <w:t xml:space="preserve">        for (int i = 0; i &lt; number; i++) {</w:t>
      </w:r>
    </w:p>
    <w:p w14:paraId="00000162">
      <w:pPr>
        <w:spacing w:after="120"/>
      </w:pPr>
      <w:r>
        <w:rPr>
          <w:rtl w:val="0"/>
        </w:rPr>
        <w:t xml:space="preserve">            System.out.printf("%-10.2f %-10.2f %-10.2f %-15s\n", </w:t>
      </w:r>
    </w:p>
    <w:p w14:paraId="00000163">
      <w:pPr>
        <w:spacing w:after="120"/>
      </w:pPr>
      <w:r>
        <w:rPr>
          <w:rtl w:val="0"/>
        </w:rPr>
        <w:t xml:space="preserve">                personData[i][0], personData[i][1], personData[i][2], weightStatus[i]);</w:t>
      </w:r>
    </w:p>
    <w:p w14:paraId="00000164">
      <w:pPr>
        <w:spacing w:after="120"/>
      </w:pPr>
      <w:r>
        <w:rPr>
          <w:rtl w:val="0"/>
        </w:rPr>
        <w:t xml:space="preserve">        }</w:t>
      </w:r>
    </w:p>
    <w:p w14:paraId="00000165">
      <w:pPr>
        <w:spacing w:after="120"/>
      </w:pPr>
    </w:p>
    <w:p w14:paraId="00000166">
      <w:pPr>
        <w:spacing w:after="120"/>
      </w:pPr>
      <w:r>
        <w:rPr>
          <w:rtl w:val="0"/>
        </w:rPr>
        <w:t xml:space="preserve">        sc.close();</w:t>
      </w:r>
    </w:p>
    <w:p w14:paraId="00000167">
      <w:pPr>
        <w:spacing w:after="120"/>
      </w:pPr>
      <w:r>
        <w:rPr>
          <w:rtl w:val="0"/>
        </w:rPr>
        <w:t xml:space="preserve">    }</w:t>
      </w:r>
    </w:p>
    <w:p w14:paraId="00000168">
      <w:pPr>
        <w:spacing w:after="120"/>
      </w:pPr>
      <w:r>
        <w:rPr>
          <w:rtl w:val="0"/>
        </w:rPr>
        <w:t>}</w:t>
      </w:r>
    </w:p>
    <w:p w14:paraId="00000169">
      <w:pPr>
        <w:spacing w:after="120"/>
      </w:pPr>
    </w:p>
    <w:p w14:paraId="0000016A">
      <w:pPr>
        <w:spacing w:after="120"/>
        <w:ind w:left="0" w:firstLine="0"/>
      </w:pPr>
      <w:r>
        <w:br w:type="page"/>
      </w:r>
    </w:p>
    <w:p w14:paraId="0000016B">
      <w:pPr>
        <w:spacing w:after="120"/>
        <w:ind w:left="0" w:firstLine="0"/>
      </w:pPr>
    </w:p>
    <w:p w14:paraId="0000016C">
      <w:pPr>
        <w:numPr>
          <w:ilvl w:val="0"/>
          <w:numId w:val="1"/>
        </w:numPr>
        <w:spacing w:before="120" w:after="120"/>
        <w:ind w:left="360"/>
      </w:pPr>
      <w:r>
        <w:rPr>
          <w:rtl w:val="0"/>
        </w:rPr>
        <w:t xml:space="preserve">Create a program to take input marks of students in 3 subjects physics, chemistry, and maths. Compute the percentage and then calculate the grade  as per the following guidelines </w:t>
      </w:r>
    </w:p>
    <w:p w14:paraId="0000016D">
      <w:pPr>
        <w:spacing w:after="60"/>
        <w:ind w:left="360" w:firstLine="0"/>
        <w:rPr>
          <w:b/>
        </w:rPr>
      </w:pPr>
      <w:r>
        <w:rPr>
          <w:b/>
        </w:rPr>
        <w:drawing>
          <wp:inline distT="114300" distB="114300" distL="114300" distR="114300">
            <wp:extent cx="5943600" cy="2082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7"/>
                    <a:srcRect/>
                    <a:stretch>
                      <a:fillRect/>
                    </a:stretch>
                  </pic:blipFill>
                  <pic:spPr>
                    <a:xfrm>
                      <a:off x="0" y="0"/>
                      <a:ext cx="5943600" cy="2082800"/>
                    </a:xfrm>
                    <a:prstGeom prst="rect">
                      <a:avLst/>
                    </a:prstGeom>
                  </pic:spPr>
                </pic:pic>
              </a:graphicData>
            </a:graphic>
          </wp:inline>
        </w:drawing>
      </w:r>
    </w:p>
    <w:p w14:paraId="0000016E">
      <w:pPr>
        <w:ind w:left="360" w:firstLine="0"/>
        <w:rPr>
          <w:b/>
        </w:rPr>
      </w:pPr>
      <w:r>
        <w:rPr>
          <w:b/>
          <w:rtl w:val="0"/>
        </w:rPr>
        <w:t xml:space="preserve">Hint =&gt; </w:t>
      </w:r>
    </w:p>
    <w:p w14:paraId="0000016F">
      <w:pPr>
        <w:numPr>
          <w:ilvl w:val="0"/>
          <w:numId w:val="9"/>
        </w:numPr>
        <w:spacing w:after="0" w:afterAutospacing="0"/>
        <w:ind w:left="720" w:hanging="360"/>
      </w:pPr>
      <w:r>
        <w:rPr>
          <w:rtl w:val="0"/>
        </w:rPr>
        <w:t>Take input for the number of students</w:t>
      </w:r>
    </w:p>
    <w:p w14:paraId="00000170">
      <w:pPr>
        <w:numPr>
          <w:ilvl w:val="0"/>
          <w:numId w:val="9"/>
        </w:numPr>
        <w:spacing w:after="0" w:afterAutospacing="0"/>
        <w:ind w:left="720" w:hanging="360"/>
      </w:pPr>
      <w:r>
        <w:rPr>
          <w:rtl w:val="0"/>
        </w:rPr>
        <w:t>Create arrays to store marks, percentages, and grades of the students</w:t>
      </w:r>
    </w:p>
    <w:p w14:paraId="00000171">
      <w:pPr>
        <w:numPr>
          <w:ilvl w:val="0"/>
          <w:numId w:val="9"/>
        </w:numPr>
        <w:spacing w:after="0" w:afterAutospacing="0"/>
        <w:ind w:left="720" w:hanging="360"/>
      </w:pPr>
      <w:r>
        <w:rPr>
          <w:rtl w:val="0"/>
        </w:rPr>
        <w:t>Take input for marks of students in physics, chemistry, and maths. If the marks are negative, ask the user to enter positive values and decrement the index</w:t>
      </w:r>
    </w:p>
    <w:p w14:paraId="00000172">
      <w:pPr>
        <w:numPr>
          <w:ilvl w:val="0"/>
          <w:numId w:val="9"/>
        </w:numPr>
        <w:spacing w:after="0" w:afterAutospacing="0"/>
        <w:ind w:left="720" w:hanging="360"/>
      </w:pPr>
      <w:r>
        <w:rPr>
          <w:rtl w:val="0"/>
        </w:rPr>
        <w:t>Calculate the percentage and grade of the students based on the percentage</w:t>
      </w:r>
    </w:p>
    <w:p w14:paraId="00000173">
      <w:pPr>
        <w:numPr>
          <w:ilvl w:val="0"/>
          <w:numId w:val="9"/>
        </w:numPr>
        <w:spacing w:after="120"/>
        <w:ind w:left="720" w:hanging="360"/>
      </w:pPr>
      <w:r>
        <w:rPr>
          <w:rtl w:val="0"/>
        </w:rPr>
        <w:t>Display the marks, percentages, and grades of each student</w:t>
      </w:r>
    </w:p>
    <w:p w14:paraId="00000174">
      <w:pPr>
        <w:spacing w:after="120"/>
        <w:ind w:left="0" w:firstLine="0"/>
        <w:rPr>
          <w:b/>
          <w:u w:val="single"/>
        </w:rPr>
      </w:pPr>
      <w:r>
        <w:rPr>
          <w:b/>
          <w:u w:val="single"/>
          <w:rtl w:val="0"/>
        </w:rPr>
        <w:t>Source Code:</w:t>
      </w:r>
    </w:p>
    <w:p w14:paraId="00000175">
      <w:pPr>
        <w:spacing w:after="120"/>
      </w:pPr>
      <w:r>
        <w:rPr>
          <w:rtl w:val="0"/>
        </w:rPr>
        <w:t>import java.util.Scanner;</w:t>
      </w:r>
    </w:p>
    <w:p w14:paraId="00000176">
      <w:pPr>
        <w:spacing w:after="120"/>
      </w:pPr>
    </w:p>
    <w:p w14:paraId="00000177">
      <w:pPr>
        <w:spacing w:after="120"/>
      </w:pPr>
      <w:r>
        <w:rPr>
          <w:rtl w:val="0"/>
        </w:rPr>
        <w:t>public class StudentMarks {</w:t>
      </w:r>
    </w:p>
    <w:p w14:paraId="00000178">
      <w:pPr>
        <w:spacing w:after="120"/>
      </w:pPr>
      <w:r>
        <w:rPr>
          <w:rtl w:val="0"/>
        </w:rPr>
        <w:t xml:space="preserve">    public static void main(String[] args) {</w:t>
      </w:r>
    </w:p>
    <w:p w14:paraId="00000179">
      <w:pPr>
        <w:spacing w:after="120"/>
      </w:pPr>
      <w:r>
        <w:rPr>
          <w:rtl w:val="0"/>
        </w:rPr>
        <w:t xml:space="preserve">        Scanner sc = new Scanner(System.in);</w:t>
      </w:r>
    </w:p>
    <w:p w14:paraId="0000017A">
      <w:pPr>
        <w:spacing w:after="120"/>
      </w:pPr>
      <w:r>
        <w:rPr>
          <w:rtl w:val="0"/>
        </w:rPr>
        <w:t xml:space="preserve">        System.out.print("Enter number of students: ");</w:t>
      </w:r>
    </w:p>
    <w:p w14:paraId="0000017B">
      <w:pPr>
        <w:spacing w:after="120"/>
      </w:pPr>
      <w:r>
        <w:rPr>
          <w:rtl w:val="0"/>
        </w:rPr>
        <w:t xml:space="preserve">        int n = sc.nextInt();</w:t>
      </w:r>
    </w:p>
    <w:p w14:paraId="0000017C">
      <w:pPr>
        <w:spacing w:after="120"/>
      </w:pPr>
    </w:p>
    <w:p w14:paraId="0000017D">
      <w:pPr>
        <w:spacing w:after="120"/>
      </w:pPr>
      <w:r>
        <w:rPr>
          <w:rtl w:val="0"/>
        </w:rPr>
        <w:t xml:space="preserve">        int[][] marks = new int[n][3]; // Physics, Chemistry, Maths</w:t>
      </w:r>
    </w:p>
    <w:p w14:paraId="0000017E">
      <w:pPr>
        <w:spacing w:after="120"/>
      </w:pPr>
      <w:r>
        <w:rPr>
          <w:rtl w:val="0"/>
        </w:rPr>
        <w:t xml:space="preserve">        double[] percentage = new double[n];</w:t>
      </w:r>
    </w:p>
    <w:p w14:paraId="0000017F">
      <w:pPr>
        <w:spacing w:after="120"/>
      </w:pPr>
      <w:r>
        <w:rPr>
          <w:rtl w:val="0"/>
        </w:rPr>
        <w:t xml:space="preserve">        char[] grade = new char[n];</w:t>
      </w:r>
    </w:p>
    <w:p w14:paraId="00000180">
      <w:pPr>
        <w:spacing w:after="120"/>
      </w:pPr>
    </w:p>
    <w:p w14:paraId="00000181">
      <w:pPr>
        <w:spacing w:after="120"/>
      </w:pPr>
      <w:r>
        <w:rPr>
          <w:rtl w:val="0"/>
        </w:rPr>
        <w:t xml:space="preserve">        for (int i = 0; i &lt; n; i++) {</w:t>
      </w:r>
    </w:p>
    <w:p w14:paraId="00000182">
      <w:pPr>
        <w:spacing w:after="120"/>
      </w:pPr>
      <w:r>
        <w:rPr>
          <w:rtl w:val="0"/>
        </w:rPr>
        <w:t xml:space="preserve">            System.out.println("\nEnter marks for student " + (i + 1) + ":");</w:t>
      </w:r>
    </w:p>
    <w:p w14:paraId="00000183">
      <w:pPr>
        <w:spacing w:after="120"/>
      </w:pPr>
      <w:r>
        <w:rPr>
          <w:rtl w:val="0"/>
        </w:rPr>
        <w:t xml:space="preserve">            for (int j = 0; j &lt; 3; j++) {</w:t>
      </w:r>
    </w:p>
    <w:p w14:paraId="00000184">
      <w:pPr>
        <w:spacing w:after="120"/>
      </w:pPr>
      <w:r>
        <w:rPr>
          <w:rtl w:val="0"/>
        </w:rPr>
        <w:t xml:space="preserve">                marks[i][j] = sc.nextInt();</w:t>
      </w:r>
    </w:p>
    <w:p w14:paraId="00000185">
      <w:pPr>
        <w:spacing w:after="120"/>
      </w:pPr>
      <w:r>
        <w:rPr>
          <w:rtl w:val="0"/>
        </w:rPr>
        <w:t xml:space="preserve">            }</w:t>
      </w:r>
    </w:p>
    <w:p w14:paraId="00000186">
      <w:pPr>
        <w:spacing w:after="120"/>
      </w:pPr>
    </w:p>
    <w:p w14:paraId="00000187">
      <w:pPr>
        <w:spacing w:after="120"/>
      </w:pPr>
      <w:r>
        <w:rPr>
          <w:rtl w:val="0"/>
        </w:rPr>
        <w:t xml:space="preserve">            percentage[i] = (marks[i][0] + marks[i][1] + marks[i][2]) / 3.0;</w:t>
      </w:r>
    </w:p>
    <w:p w14:paraId="00000188">
      <w:pPr>
        <w:spacing w:after="120"/>
      </w:pPr>
    </w:p>
    <w:p w14:paraId="00000189">
      <w:pPr>
        <w:spacing w:after="120"/>
      </w:pPr>
      <w:r>
        <w:rPr>
          <w:rtl w:val="0"/>
        </w:rPr>
        <w:t xml:space="preserve">            if (percentage[i] &gt;= 90) grade[i] = 'A';</w:t>
      </w:r>
    </w:p>
    <w:p w14:paraId="0000018A">
      <w:pPr>
        <w:spacing w:after="120"/>
      </w:pPr>
      <w:r>
        <w:rPr>
          <w:rtl w:val="0"/>
        </w:rPr>
        <w:t xml:space="preserve">            else if (percentage[i] &gt;= 75) grade[i] = 'B';</w:t>
      </w:r>
    </w:p>
    <w:p w14:paraId="0000018B">
      <w:pPr>
        <w:spacing w:after="120"/>
      </w:pPr>
      <w:r>
        <w:rPr>
          <w:rtl w:val="0"/>
        </w:rPr>
        <w:t xml:space="preserve">            else if (percentage[i] &gt;= 60) grade[i] = 'C';</w:t>
      </w:r>
    </w:p>
    <w:p w14:paraId="0000018C">
      <w:pPr>
        <w:spacing w:after="120"/>
      </w:pPr>
      <w:r>
        <w:rPr>
          <w:rtl w:val="0"/>
        </w:rPr>
        <w:t xml:space="preserve">            else if (percentage[i] &gt;= 40) grade[i] = 'D';</w:t>
      </w:r>
    </w:p>
    <w:p w14:paraId="0000018D">
      <w:pPr>
        <w:spacing w:after="120"/>
      </w:pPr>
      <w:r>
        <w:rPr>
          <w:rtl w:val="0"/>
        </w:rPr>
        <w:t xml:space="preserve">            else grade[i] = 'F';</w:t>
      </w:r>
    </w:p>
    <w:p w14:paraId="0000018E">
      <w:pPr>
        <w:spacing w:after="120"/>
      </w:pPr>
      <w:r>
        <w:rPr>
          <w:rtl w:val="0"/>
        </w:rPr>
        <w:t xml:space="preserve">        }</w:t>
      </w:r>
    </w:p>
    <w:p w14:paraId="0000018F">
      <w:pPr>
        <w:spacing w:after="120"/>
      </w:pPr>
    </w:p>
    <w:p w14:paraId="00000190">
      <w:pPr>
        <w:spacing w:after="120"/>
      </w:pPr>
      <w:r>
        <w:rPr>
          <w:rtl w:val="0"/>
        </w:rPr>
        <w:t xml:space="preserve">        System.out.println("\nStudent Marks Report:");</w:t>
      </w:r>
    </w:p>
    <w:p w14:paraId="00000191">
      <w:pPr>
        <w:spacing w:after="120"/>
      </w:pPr>
      <w:r>
        <w:rPr>
          <w:rtl w:val="0"/>
        </w:rPr>
        <w:t xml:space="preserve">        for (int i = 0; i &lt; n; i++) {</w:t>
      </w:r>
    </w:p>
    <w:p w14:paraId="00000192">
      <w:pPr>
        <w:spacing w:after="120"/>
      </w:pPr>
      <w:r>
        <w:rPr>
          <w:rtl w:val="0"/>
        </w:rPr>
        <w:t xml:space="preserve">            System.out.println("Student " + (i + 1) + ": " + percentage[i] + "%, Grade: " + grade[i]);</w:t>
      </w:r>
    </w:p>
    <w:p w14:paraId="00000193">
      <w:pPr>
        <w:spacing w:after="120"/>
      </w:pPr>
      <w:r>
        <w:rPr>
          <w:rtl w:val="0"/>
        </w:rPr>
        <w:t xml:space="preserve">        }</w:t>
      </w:r>
    </w:p>
    <w:p w14:paraId="00000194">
      <w:pPr>
        <w:spacing w:after="120"/>
      </w:pPr>
    </w:p>
    <w:p w14:paraId="00000195">
      <w:pPr>
        <w:spacing w:after="120"/>
      </w:pPr>
      <w:r>
        <w:rPr>
          <w:rtl w:val="0"/>
        </w:rPr>
        <w:t xml:space="preserve">        sc.close();</w:t>
      </w:r>
    </w:p>
    <w:p w14:paraId="00000196">
      <w:pPr>
        <w:spacing w:after="120"/>
      </w:pPr>
      <w:r>
        <w:rPr>
          <w:rtl w:val="0"/>
        </w:rPr>
        <w:t xml:space="preserve">    }</w:t>
      </w:r>
    </w:p>
    <w:p w14:paraId="00000197">
      <w:pPr>
        <w:spacing w:after="120"/>
      </w:pPr>
      <w:r>
        <w:rPr>
          <w:rtl w:val="0"/>
        </w:rPr>
        <w:t>}</w:t>
      </w:r>
    </w:p>
    <w:p w14:paraId="00000198">
      <w:pPr>
        <w:spacing w:after="120"/>
      </w:pPr>
    </w:p>
    <w:p w14:paraId="00000199">
      <w:pPr>
        <w:spacing w:after="120"/>
        <w:ind w:left="0" w:firstLine="0"/>
      </w:pPr>
      <w:r>
        <w:br w:type="page"/>
      </w:r>
    </w:p>
    <w:p w14:paraId="0000019A">
      <w:pPr>
        <w:spacing w:after="120"/>
        <w:ind w:left="0" w:firstLine="0"/>
      </w:pPr>
    </w:p>
    <w:p w14:paraId="0000019B">
      <w:pPr>
        <w:numPr>
          <w:ilvl w:val="0"/>
          <w:numId w:val="1"/>
        </w:numPr>
        <w:spacing w:before="120" w:after="120"/>
        <w:ind w:left="360"/>
      </w:pPr>
      <w:r>
        <w:rPr>
          <w:rtl w:val="0"/>
        </w:rPr>
        <w:t>Rewrite the above program to store the marks of the students in physics, chemistry, and maths in a 2D array and then compute the percentage and grade</w:t>
      </w:r>
    </w:p>
    <w:p w14:paraId="0000019C">
      <w:pPr>
        <w:ind w:left="360" w:firstLine="0"/>
        <w:rPr>
          <w:b/>
        </w:rPr>
      </w:pPr>
      <w:r>
        <w:rPr>
          <w:b/>
          <w:rtl w:val="0"/>
        </w:rPr>
        <w:t xml:space="preserve">Hint =&gt; </w:t>
      </w:r>
    </w:p>
    <w:p w14:paraId="0000019D">
      <w:pPr>
        <w:numPr>
          <w:ilvl w:val="0"/>
          <w:numId w:val="10"/>
        </w:numPr>
        <w:spacing w:after="0" w:afterAutospacing="0"/>
        <w:ind w:left="720" w:hanging="360"/>
      </w:pPr>
      <w:r>
        <w:rPr>
          <w:rtl w:val="0"/>
        </w:rPr>
        <w:t>All the steps are the same as the problem 8 except the marks are stored in a 2D array</w:t>
      </w:r>
    </w:p>
    <w:p w14:paraId="0000019E">
      <w:pPr>
        <w:numPr>
          <w:ilvl w:val="0"/>
          <w:numId w:val="10"/>
        </w:numPr>
        <w:spacing w:after="120"/>
        <w:ind w:left="720" w:hanging="360"/>
      </w:pPr>
      <w:r>
        <w:rPr>
          <w:rtl w:val="0"/>
        </w:rPr>
        <w:t>Use the 2D array to calculate the percentages, and grades of the students</w:t>
      </w:r>
    </w:p>
    <w:p w14:paraId="0000019F">
      <w:pPr>
        <w:spacing w:after="120"/>
        <w:ind w:left="0" w:firstLine="0"/>
        <w:rPr>
          <w:b/>
          <w:u w:val="single"/>
        </w:rPr>
      </w:pPr>
      <w:r>
        <w:rPr>
          <w:b/>
          <w:u w:val="single"/>
          <w:rtl w:val="0"/>
        </w:rPr>
        <w:t>Source Code:</w:t>
      </w:r>
    </w:p>
    <w:p w14:paraId="000001A0">
      <w:pPr>
        <w:spacing w:after="120"/>
      </w:pPr>
      <w:r>
        <w:rPr>
          <w:rtl w:val="0"/>
        </w:rPr>
        <w:t>import java.util.Scanner;</w:t>
      </w:r>
    </w:p>
    <w:p w14:paraId="000001A1">
      <w:pPr>
        <w:spacing w:after="120"/>
      </w:pPr>
    </w:p>
    <w:p w14:paraId="000001A2">
      <w:pPr>
        <w:spacing w:after="120"/>
      </w:pPr>
      <w:r>
        <w:rPr>
          <w:rtl w:val="0"/>
        </w:rPr>
        <w:t>public class StudentMarks2DArray {</w:t>
      </w:r>
    </w:p>
    <w:p w14:paraId="000001A3">
      <w:pPr>
        <w:spacing w:after="120"/>
      </w:pPr>
      <w:r>
        <w:rPr>
          <w:rtl w:val="0"/>
        </w:rPr>
        <w:t xml:space="preserve">    public static void main(String[] args) {</w:t>
      </w:r>
    </w:p>
    <w:p w14:paraId="000001A4">
      <w:pPr>
        <w:spacing w:after="120"/>
      </w:pPr>
      <w:r>
        <w:rPr>
          <w:rtl w:val="0"/>
        </w:rPr>
        <w:t xml:space="preserve">        Scanner sc = new Scanner(System.in);</w:t>
      </w:r>
    </w:p>
    <w:p w14:paraId="000001A5">
      <w:pPr>
        <w:spacing w:after="120"/>
      </w:pPr>
    </w:p>
    <w:p w14:paraId="000001A6">
      <w:pPr>
        <w:spacing w:after="120"/>
      </w:pPr>
      <w:r>
        <w:rPr>
          <w:rtl w:val="0"/>
        </w:rPr>
        <w:t xml:space="preserve">        // Taking input for the number of students</w:t>
      </w:r>
    </w:p>
    <w:p w14:paraId="000001A7">
      <w:pPr>
        <w:spacing w:after="120"/>
      </w:pPr>
      <w:r>
        <w:rPr>
          <w:rtl w:val="0"/>
        </w:rPr>
        <w:t xml:space="preserve">        System.out.print("Enter the number of students: ");</w:t>
      </w:r>
    </w:p>
    <w:p w14:paraId="000001A8">
      <w:pPr>
        <w:spacing w:after="120"/>
      </w:pPr>
      <w:r>
        <w:rPr>
          <w:rtl w:val="0"/>
        </w:rPr>
        <w:t xml:space="preserve">        int numStudents = sc.nextInt();</w:t>
      </w:r>
    </w:p>
    <w:p w14:paraId="000001A9">
      <w:pPr>
        <w:spacing w:after="120"/>
      </w:pPr>
    </w:p>
    <w:p w14:paraId="000001AA">
      <w:pPr>
        <w:spacing w:after="120"/>
      </w:pPr>
      <w:r>
        <w:rPr>
          <w:rtl w:val="0"/>
        </w:rPr>
        <w:t xml:space="preserve">        // 2D Array to store marks in Physics, Chemistry, and Maths</w:t>
      </w:r>
    </w:p>
    <w:p w14:paraId="000001AB">
      <w:pPr>
        <w:spacing w:after="120"/>
      </w:pPr>
      <w:r>
        <w:rPr>
          <w:rtl w:val="0"/>
        </w:rPr>
        <w:t xml:space="preserve">        int[][] marks = new int[numStudents][3]; // [Physics, Chemistry, Maths]</w:t>
      </w:r>
    </w:p>
    <w:p w14:paraId="000001AC">
      <w:pPr>
        <w:spacing w:after="120"/>
      </w:pPr>
      <w:r>
        <w:rPr>
          <w:rtl w:val="0"/>
        </w:rPr>
        <w:t xml:space="preserve">        double[] percentages = new double[numStudents]; // Store computed percentages</w:t>
      </w:r>
    </w:p>
    <w:p w14:paraId="000001AD">
      <w:pPr>
        <w:spacing w:after="120"/>
      </w:pPr>
      <w:r>
        <w:rPr>
          <w:rtl w:val="0"/>
        </w:rPr>
        <w:t xml:space="preserve">        String[] grades = new String[numStudents]; // Store corresponding grades</w:t>
      </w:r>
    </w:p>
    <w:p w14:paraId="000001AE">
      <w:pPr>
        <w:spacing w:after="120"/>
      </w:pPr>
    </w:p>
    <w:p w14:paraId="000001AF">
      <w:pPr>
        <w:spacing w:after="120"/>
      </w:pPr>
      <w:r>
        <w:rPr>
          <w:rtl w:val="0"/>
        </w:rPr>
        <w:t xml:space="preserve">        // Taking input for marks of each student</w:t>
      </w:r>
    </w:p>
    <w:p w14:paraId="000001B0">
      <w:pPr>
        <w:spacing w:after="120"/>
      </w:pPr>
      <w:r>
        <w:rPr>
          <w:rtl w:val="0"/>
        </w:rPr>
        <w:t xml:space="preserve">        for (int i = 0; i &lt; numStudents; i++) {</w:t>
      </w:r>
    </w:p>
    <w:p w14:paraId="000001B1">
      <w:pPr>
        <w:spacing w:after="120"/>
      </w:pPr>
      <w:r>
        <w:rPr>
          <w:rtl w:val="0"/>
        </w:rPr>
        <w:t xml:space="preserve">            System.out.println("\nEnter marks for Student " + (i + 1) + ":");</w:t>
      </w:r>
    </w:p>
    <w:p w14:paraId="000001B2">
      <w:pPr>
        <w:spacing w:after="120"/>
      </w:pPr>
    </w:p>
    <w:p w14:paraId="000001B3">
      <w:pPr>
        <w:spacing w:after="120"/>
      </w:pPr>
      <w:r>
        <w:rPr>
          <w:rtl w:val="0"/>
        </w:rPr>
        <w:t xml:space="preserve">            for (int j = 0; j &lt; 3; j++) {</w:t>
      </w:r>
    </w:p>
    <w:p w14:paraId="000001B4">
      <w:pPr>
        <w:spacing w:after="120"/>
      </w:pPr>
      <w:r>
        <w:rPr>
          <w:rtl w:val="0"/>
        </w:rPr>
        <w:t xml:space="preserve">                String subject = (j == 0) ? "Physics" : (j == 1) ? "Chemistry" : "Maths";</w:t>
      </w:r>
    </w:p>
    <w:p w14:paraId="000001B5">
      <w:pPr>
        <w:spacing w:after="120"/>
      </w:pPr>
    </w:p>
    <w:p w14:paraId="000001B6">
      <w:pPr>
        <w:spacing w:after="120"/>
      </w:pPr>
      <w:r>
        <w:rPr>
          <w:rtl w:val="0"/>
        </w:rPr>
        <w:t xml:space="preserve">                // Validate input: ensure marks are positive</w:t>
      </w:r>
    </w:p>
    <w:p w14:paraId="000001B7">
      <w:pPr>
        <w:spacing w:after="120"/>
      </w:pPr>
      <w:r>
        <w:rPr>
          <w:rtl w:val="0"/>
        </w:rPr>
        <w:t xml:space="preserve">                do {</w:t>
      </w:r>
    </w:p>
    <w:p w14:paraId="000001B8">
      <w:pPr>
        <w:spacing w:after="120"/>
      </w:pPr>
      <w:r>
        <w:rPr>
          <w:rtl w:val="0"/>
        </w:rPr>
        <w:t xml:space="preserve">                    System.out.print(subject + " marks: ");</w:t>
      </w:r>
    </w:p>
    <w:p w14:paraId="000001B9">
      <w:pPr>
        <w:spacing w:after="120"/>
      </w:pPr>
      <w:r>
        <w:rPr>
          <w:rtl w:val="0"/>
        </w:rPr>
        <w:t xml:space="preserve">                    marks[i][j] = sc.nextInt();</w:t>
      </w:r>
    </w:p>
    <w:p w14:paraId="000001BA">
      <w:pPr>
        <w:spacing w:after="120"/>
      </w:pPr>
      <w:r>
        <w:rPr>
          <w:rtl w:val="0"/>
        </w:rPr>
        <w:t xml:space="preserve">                    if (marks[i][j] &lt; 0 || marks[i][j] &gt; 100) {</w:t>
      </w:r>
    </w:p>
    <w:p w14:paraId="000001BB">
      <w:pPr>
        <w:spacing w:after="120"/>
      </w:pPr>
      <w:r>
        <w:rPr>
          <w:rtl w:val="0"/>
        </w:rPr>
        <w:t xml:space="preserve">                        System.out.println("Invalid input! Enter marks between 0 and 100.");</w:t>
      </w:r>
    </w:p>
    <w:p w14:paraId="000001BC">
      <w:pPr>
        <w:spacing w:after="120"/>
      </w:pPr>
      <w:r>
        <w:rPr>
          <w:rtl w:val="0"/>
        </w:rPr>
        <w:t xml:space="preserve">                    }</w:t>
      </w:r>
    </w:p>
    <w:p w14:paraId="000001BD">
      <w:pPr>
        <w:spacing w:after="120"/>
      </w:pPr>
      <w:r>
        <w:rPr>
          <w:rtl w:val="0"/>
        </w:rPr>
        <w:t xml:space="preserve">                } while (marks[i][j] &lt; 0 || marks[i][j] &gt; 100);</w:t>
      </w:r>
    </w:p>
    <w:p w14:paraId="000001BE">
      <w:pPr>
        <w:spacing w:after="120"/>
      </w:pPr>
      <w:r>
        <w:rPr>
          <w:rtl w:val="0"/>
        </w:rPr>
        <w:t xml:space="preserve">            }</w:t>
      </w:r>
    </w:p>
    <w:p w14:paraId="000001BF">
      <w:pPr>
        <w:spacing w:after="120"/>
      </w:pPr>
    </w:p>
    <w:p w14:paraId="000001C0">
      <w:pPr>
        <w:spacing w:after="120"/>
      </w:pPr>
      <w:r>
        <w:rPr>
          <w:rtl w:val="0"/>
        </w:rPr>
        <w:t xml:space="preserve">            // Calculate percentage</w:t>
      </w:r>
    </w:p>
    <w:p w14:paraId="000001C1">
      <w:pPr>
        <w:spacing w:after="120"/>
      </w:pPr>
      <w:r>
        <w:rPr>
          <w:rtl w:val="0"/>
        </w:rPr>
        <w:t xml:space="preserve">            percentages[i] = (marks[i][0] + marks[i][1] + marks[i][2]) / 3.0;</w:t>
      </w:r>
    </w:p>
    <w:p w14:paraId="000001C2">
      <w:pPr>
        <w:spacing w:after="120"/>
      </w:pPr>
    </w:p>
    <w:p w14:paraId="000001C3">
      <w:pPr>
        <w:spacing w:after="120"/>
      </w:pPr>
      <w:r>
        <w:rPr>
          <w:rtl w:val="0"/>
        </w:rPr>
        <w:t xml:space="preserve">            // Assign grade based on percentage</w:t>
      </w:r>
    </w:p>
    <w:p w14:paraId="000001C4">
      <w:pPr>
        <w:spacing w:after="120"/>
      </w:pPr>
      <w:r>
        <w:rPr>
          <w:rtl w:val="0"/>
        </w:rPr>
        <w:t xml:space="preserve">            if (percentages[i] &gt;= 80) {</w:t>
      </w:r>
    </w:p>
    <w:p w14:paraId="000001C5">
      <w:pPr>
        <w:spacing w:after="120"/>
      </w:pPr>
      <w:r>
        <w:rPr>
          <w:rtl w:val="0"/>
        </w:rPr>
        <w:t xml:space="preserve">                grades[i] = "A";</w:t>
      </w:r>
    </w:p>
    <w:p w14:paraId="000001C6">
      <w:pPr>
        <w:spacing w:after="120"/>
      </w:pPr>
      <w:r>
        <w:rPr>
          <w:rtl w:val="0"/>
        </w:rPr>
        <w:t xml:space="preserve">            } else if (percentages[i] &gt;= 70) {</w:t>
      </w:r>
    </w:p>
    <w:p w14:paraId="000001C7">
      <w:pPr>
        <w:spacing w:after="120"/>
      </w:pPr>
      <w:r>
        <w:rPr>
          <w:rtl w:val="0"/>
        </w:rPr>
        <w:t xml:space="preserve">                grades[i] = "B";</w:t>
      </w:r>
    </w:p>
    <w:p w14:paraId="000001C8">
      <w:pPr>
        <w:spacing w:after="120"/>
      </w:pPr>
      <w:r>
        <w:rPr>
          <w:rtl w:val="0"/>
        </w:rPr>
        <w:t xml:space="preserve">            } else if (percentages[i] &gt;= 60) {</w:t>
      </w:r>
    </w:p>
    <w:p w14:paraId="000001C9">
      <w:pPr>
        <w:spacing w:after="120"/>
      </w:pPr>
      <w:r>
        <w:rPr>
          <w:rtl w:val="0"/>
        </w:rPr>
        <w:t xml:space="preserve">                grades[i] = "C";</w:t>
      </w:r>
    </w:p>
    <w:p w14:paraId="000001CA">
      <w:pPr>
        <w:spacing w:after="120"/>
      </w:pPr>
      <w:r>
        <w:rPr>
          <w:rtl w:val="0"/>
        </w:rPr>
        <w:t xml:space="preserve">            } else if (percentages[i] &gt;= 50) {</w:t>
      </w:r>
    </w:p>
    <w:p w14:paraId="000001CB">
      <w:pPr>
        <w:spacing w:after="120"/>
      </w:pPr>
      <w:r>
        <w:rPr>
          <w:rtl w:val="0"/>
        </w:rPr>
        <w:t xml:space="preserve">                grades[i] = "D";</w:t>
      </w:r>
    </w:p>
    <w:p w14:paraId="000001CC">
      <w:pPr>
        <w:spacing w:after="120"/>
      </w:pPr>
      <w:r>
        <w:rPr>
          <w:rtl w:val="0"/>
        </w:rPr>
        <w:t xml:space="preserve">            } else if (percentages[i] &gt;= 40) {</w:t>
      </w:r>
    </w:p>
    <w:p w14:paraId="000001CD">
      <w:pPr>
        <w:spacing w:after="120"/>
      </w:pPr>
      <w:r>
        <w:rPr>
          <w:rtl w:val="0"/>
        </w:rPr>
        <w:t xml:space="preserve">                grades[i] = "E";</w:t>
      </w:r>
    </w:p>
    <w:p w14:paraId="000001CE">
      <w:pPr>
        <w:spacing w:after="120"/>
      </w:pPr>
      <w:r>
        <w:rPr>
          <w:rtl w:val="0"/>
        </w:rPr>
        <w:t xml:space="preserve">            } else {</w:t>
      </w:r>
    </w:p>
    <w:p w14:paraId="000001CF">
      <w:pPr>
        <w:spacing w:after="120"/>
      </w:pPr>
      <w:r>
        <w:rPr>
          <w:rtl w:val="0"/>
        </w:rPr>
        <w:t xml:space="preserve">                grades[i] = "R"; // Remedial standards</w:t>
      </w:r>
    </w:p>
    <w:p w14:paraId="000001D0">
      <w:pPr>
        <w:spacing w:after="120"/>
      </w:pPr>
      <w:r>
        <w:rPr>
          <w:rtl w:val="0"/>
        </w:rPr>
        <w:t xml:space="preserve">            }</w:t>
      </w:r>
    </w:p>
    <w:p w14:paraId="000001D1">
      <w:pPr>
        <w:spacing w:after="120"/>
      </w:pPr>
      <w:r>
        <w:rPr>
          <w:rtl w:val="0"/>
        </w:rPr>
        <w:t xml:space="preserve">        }</w:t>
      </w:r>
    </w:p>
    <w:p w14:paraId="000001D2">
      <w:pPr>
        <w:spacing w:after="120"/>
      </w:pPr>
    </w:p>
    <w:p w14:paraId="000001D3">
      <w:pPr>
        <w:spacing w:after="120"/>
      </w:pPr>
      <w:r>
        <w:rPr>
          <w:rtl w:val="0"/>
        </w:rPr>
        <w:t xml:space="preserve">        // Displaying the student marks, percentage, and grade</w:t>
      </w:r>
    </w:p>
    <w:p w14:paraId="000001D4">
      <w:pPr>
        <w:spacing w:after="120"/>
      </w:pPr>
      <w:r>
        <w:rPr>
          <w:rtl w:val="0"/>
        </w:rPr>
        <w:t xml:space="preserve">        System.out.println("\n------------------- STUDENT REPORT -------------------");</w:t>
      </w:r>
    </w:p>
    <w:p w14:paraId="000001D5">
      <w:pPr>
        <w:spacing w:after="120"/>
      </w:pPr>
      <w:r>
        <w:rPr>
          <w:rtl w:val="0"/>
        </w:rPr>
        <w:t xml:space="preserve">        System.out.printf("%-10s %-10s %-10s %-12s %-10s %-10s\n", </w:t>
      </w:r>
    </w:p>
    <w:p w14:paraId="000001D6">
      <w:pPr>
        <w:spacing w:after="120"/>
      </w:pPr>
      <w:r>
        <w:rPr>
          <w:rtl w:val="0"/>
        </w:rPr>
        <w:t xml:space="preserve">            "Physics", "Chemistry", "Maths", "Percentage", "Grade");</w:t>
      </w:r>
    </w:p>
    <w:p w14:paraId="000001D7">
      <w:pPr>
        <w:spacing w:after="120"/>
      </w:pPr>
      <w:r>
        <w:rPr>
          <w:rtl w:val="0"/>
        </w:rPr>
        <w:t xml:space="preserve">        System.out.println("------------------------------------------------------");</w:t>
      </w:r>
    </w:p>
    <w:p w14:paraId="000001D8">
      <w:pPr>
        <w:spacing w:after="120"/>
      </w:pPr>
    </w:p>
    <w:p w14:paraId="000001D9">
      <w:pPr>
        <w:spacing w:after="120"/>
      </w:pPr>
      <w:r>
        <w:rPr>
          <w:rtl w:val="0"/>
        </w:rPr>
        <w:t xml:space="preserve">        for (int i = 0; i &lt; numStudents; i++) {</w:t>
      </w:r>
    </w:p>
    <w:p w14:paraId="000001DA">
      <w:pPr>
        <w:spacing w:after="120"/>
      </w:pPr>
      <w:r>
        <w:rPr>
          <w:rtl w:val="0"/>
        </w:rPr>
        <w:t xml:space="preserve">            System.out.printf("%-10d %-10d %-10d %-12.2f %-10s\n", </w:t>
      </w:r>
    </w:p>
    <w:p w14:paraId="000001DB">
      <w:pPr>
        <w:spacing w:after="120"/>
      </w:pPr>
      <w:r>
        <w:rPr>
          <w:rtl w:val="0"/>
        </w:rPr>
        <w:t xml:space="preserve">                marks[i][0], marks[i][1], marks[i][2], percentages[i], grades[i]);</w:t>
      </w:r>
    </w:p>
    <w:p w14:paraId="000001DC">
      <w:pPr>
        <w:spacing w:after="120"/>
      </w:pPr>
      <w:r>
        <w:rPr>
          <w:rtl w:val="0"/>
        </w:rPr>
        <w:t xml:space="preserve">        }</w:t>
      </w:r>
    </w:p>
    <w:p w14:paraId="000001DD">
      <w:pPr>
        <w:spacing w:after="120"/>
      </w:pPr>
    </w:p>
    <w:p w14:paraId="000001DE">
      <w:pPr>
        <w:spacing w:after="120"/>
      </w:pPr>
      <w:r>
        <w:rPr>
          <w:rtl w:val="0"/>
        </w:rPr>
        <w:t xml:space="preserve">        sc.close();</w:t>
      </w:r>
    </w:p>
    <w:p w14:paraId="000001DF">
      <w:pPr>
        <w:spacing w:after="120"/>
      </w:pPr>
      <w:r>
        <w:rPr>
          <w:rtl w:val="0"/>
        </w:rPr>
        <w:t xml:space="preserve">    }</w:t>
      </w:r>
    </w:p>
    <w:p w14:paraId="000001E0">
      <w:pPr>
        <w:spacing w:after="120"/>
      </w:pPr>
      <w:r>
        <w:rPr>
          <w:rtl w:val="0"/>
        </w:rPr>
        <w:t>}</w:t>
      </w:r>
    </w:p>
    <w:p w14:paraId="000001E1">
      <w:pPr>
        <w:spacing w:after="120"/>
      </w:pPr>
    </w:p>
    <w:p w14:paraId="000001E2">
      <w:pPr>
        <w:spacing w:after="120"/>
        <w:ind w:left="0" w:firstLine="0"/>
      </w:pPr>
    </w:p>
    <w:p w14:paraId="000001E3">
      <w:pPr>
        <w:spacing w:after="120"/>
        <w:ind w:left="0" w:firstLine="0"/>
      </w:pPr>
      <w:r>
        <w:br w:type="page"/>
      </w:r>
    </w:p>
    <w:p w14:paraId="000001E4">
      <w:pPr>
        <w:spacing w:after="120"/>
        <w:ind w:left="0" w:firstLine="0"/>
      </w:pPr>
    </w:p>
    <w:p w14:paraId="000001E5">
      <w:pPr>
        <w:numPr>
          <w:ilvl w:val="0"/>
          <w:numId w:val="1"/>
        </w:numPr>
        <w:spacing w:before="120" w:after="120"/>
        <w:ind w:left="360"/>
      </w:pPr>
      <w:r>
        <w:rPr>
          <w:rtl w:val="0"/>
        </w:rPr>
        <w:t>Create a program to take a number as input find the frequency of each digit in the number using an array and display the frequency of each digit</w:t>
      </w:r>
    </w:p>
    <w:p w14:paraId="000001E6">
      <w:pPr>
        <w:spacing w:after="60"/>
        <w:ind w:left="360" w:firstLine="0"/>
        <w:rPr>
          <w:b/>
        </w:rPr>
      </w:pPr>
      <w:r>
        <w:rPr>
          <w:b/>
          <w:rtl w:val="0"/>
        </w:rPr>
        <w:t xml:space="preserve">Hint =&gt; </w:t>
      </w:r>
    </w:p>
    <w:p w14:paraId="000001E7">
      <w:pPr>
        <w:numPr>
          <w:ilvl w:val="0"/>
          <w:numId w:val="11"/>
        </w:numPr>
        <w:spacing w:after="0" w:afterAutospacing="0"/>
        <w:ind w:left="720" w:hanging="360"/>
      </w:pPr>
      <w:r>
        <w:rPr>
          <w:rtl w:val="0"/>
        </w:rPr>
        <w:t>Take the input for a number</w:t>
      </w:r>
    </w:p>
    <w:p w14:paraId="000001E8">
      <w:pPr>
        <w:numPr>
          <w:ilvl w:val="0"/>
          <w:numId w:val="11"/>
        </w:numPr>
        <w:spacing w:after="0" w:afterAutospacing="0"/>
        <w:ind w:left="720" w:hanging="360"/>
      </w:pPr>
      <w:r>
        <w:rPr>
          <w:rtl w:val="0"/>
        </w:rPr>
        <w:t>Find the count of digits in the number</w:t>
      </w:r>
    </w:p>
    <w:p w14:paraId="000001E9">
      <w:pPr>
        <w:numPr>
          <w:ilvl w:val="0"/>
          <w:numId w:val="11"/>
        </w:numPr>
        <w:spacing w:after="0" w:afterAutospacing="0"/>
        <w:ind w:left="720" w:hanging="360"/>
      </w:pPr>
      <w:r>
        <w:rPr>
          <w:rtl w:val="0"/>
        </w:rPr>
        <w:t>Find the digits in the number and save them in an array</w:t>
      </w:r>
    </w:p>
    <w:p w14:paraId="000001EA">
      <w:pPr>
        <w:numPr>
          <w:ilvl w:val="0"/>
          <w:numId w:val="11"/>
        </w:numPr>
        <w:spacing w:after="0" w:afterAutospacing="0"/>
        <w:ind w:left="720" w:hanging="360"/>
      </w:pPr>
      <w:r>
        <w:rPr>
          <w:rtl w:val="0"/>
        </w:rPr>
        <w:t>Find the frequency of each digit in the number. For this define a frequency array of size 10, Loop through the digits array, and increase the frequency of each digit</w:t>
      </w:r>
    </w:p>
    <w:p w14:paraId="000001EB">
      <w:pPr>
        <w:numPr>
          <w:ilvl w:val="0"/>
          <w:numId w:val="11"/>
        </w:numPr>
        <w:spacing w:after="120"/>
        <w:ind w:left="720" w:hanging="360"/>
      </w:pPr>
      <w:r>
        <w:rPr>
          <w:rtl w:val="0"/>
        </w:rPr>
        <w:t>Display the frequency of each digit in the number</w:t>
      </w:r>
    </w:p>
    <w:p w14:paraId="000001EC">
      <w:pPr>
        <w:spacing w:after="120"/>
        <w:rPr>
          <w:b/>
          <w:u w:val="single"/>
        </w:rPr>
      </w:pPr>
      <w:r>
        <w:rPr>
          <w:b/>
          <w:u w:val="single"/>
          <w:rtl w:val="0"/>
        </w:rPr>
        <w:t>Source Code:</w:t>
      </w:r>
    </w:p>
    <w:p w14:paraId="000001ED">
      <w:pPr>
        <w:spacing w:after="120"/>
      </w:pPr>
      <w:r>
        <w:rPr>
          <w:rtl w:val="0"/>
        </w:rPr>
        <w:t>import java.util.Scanner;</w:t>
      </w:r>
    </w:p>
    <w:p w14:paraId="000001EE">
      <w:pPr>
        <w:spacing w:after="120"/>
      </w:pPr>
    </w:p>
    <w:p w14:paraId="000001EF">
      <w:pPr>
        <w:spacing w:after="120"/>
      </w:pPr>
      <w:r>
        <w:rPr>
          <w:rtl w:val="0"/>
        </w:rPr>
        <w:t>public class DigitFrequency {</w:t>
      </w:r>
    </w:p>
    <w:p w14:paraId="000001F0">
      <w:pPr>
        <w:spacing w:after="120"/>
      </w:pPr>
      <w:r>
        <w:rPr>
          <w:rtl w:val="0"/>
        </w:rPr>
        <w:t xml:space="preserve">    public static void main(String[] args) {</w:t>
      </w:r>
    </w:p>
    <w:p w14:paraId="000001F1">
      <w:pPr>
        <w:spacing w:after="120"/>
      </w:pPr>
      <w:r>
        <w:rPr>
          <w:rtl w:val="0"/>
        </w:rPr>
        <w:t xml:space="preserve">        Scanner scanner = new Scanner(System.in);</w:t>
      </w:r>
    </w:p>
    <w:p w14:paraId="000001F2">
      <w:pPr>
        <w:spacing w:after="120"/>
      </w:pPr>
      <w:r>
        <w:rPr>
          <w:rtl w:val="0"/>
        </w:rPr>
        <w:t xml:space="preserve">        </w:t>
      </w:r>
    </w:p>
    <w:p w14:paraId="000001F3">
      <w:pPr>
        <w:spacing w:after="120"/>
      </w:pPr>
      <w:r>
        <w:rPr>
          <w:rtl w:val="0"/>
        </w:rPr>
        <w:t xml:space="preserve">        // Take input for a number</w:t>
      </w:r>
    </w:p>
    <w:p w14:paraId="000001F4">
      <w:pPr>
        <w:spacing w:after="120"/>
      </w:pPr>
      <w:r>
        <w:rPr>
          <w:rtl w:val="0"/>
        </w:rPr>
        <w:t xml:space="preserve">        System.out.print("Enter a number: ");</w:t>
      </w:r>
    </w:p>
    <w:p w14:paraId="000001F5">
      <w:pPr>
        <w:spacing w:after="120"/>
      </w:pPr>
      <w:r>
        <w:rPr>
          <w:rtl w:val="0"/>
        </w:rPr>
        <w:t xml:space="preserve">        long number = scanner.nextLong();</w:t>
      </w:r>
    </w:p>
    <w:p w14:paraId="000001F6">
      <w:pPr>
        <w:spacing w:after="120"/>
      </w:pPr>
      <w:r>
        <w:rPr>
          <w:rtl w:val="0"/>
        </w:rPr>
        <w:t xml:space="preserve">        scanner.close();</w:t>
      </w:r>
    </w:p>
    <w:p w14:paraId="000001F7">
      <w:pPr>
        <w:spacing w:after="120"/>
      </w:pPr>
      <w:r>
        <w:rPr>
          <w:rtl w:val="0"/>
        </w:rPr>
        <w:t xml:space="preserve">        </w:t>
      </w:r>
    </w:p>
    <w:p w14:paraId="000001F8">
      <w:pPr>
        <w:spacing w:after="120"/>
      </w:pPr>
      <w:r>
        <w:rPr>
          <w:rtl w:val="0"/>
        </w:rPr>
        <w:t xml:space="preserve">        // Convert number to positive (in case of negative input)</w:t>
      </w:r>
    </w:p>
    <w:p w14:paraId="000001F9">
      <w:pPr>
        <w:spacing w:after="120"/>
      </w:pPr>
      <w:r>
        <w:rPr>
          <w:rtl w:val="0"/>
        </w:rPr>
        <w:t xml:space="preserve">        number = Math.abs(number);</w:t>
      </w:r>
    </w:p>
    <w:p w14:paraId="000001FA">
      <w:pPr>
        <w:spacing w:after="120"/>
      </w:pPr>
      <w:r>
        <w:rPr>
          <w:rtl w:val="0"/>
        </w:rPr>
        <w:t xml:space="preserve">        </w:t>
      </w:r>
    </w:p>
    <w:p w14:paraId="000001FB">
      <w:pPr>
        <w:spacing w:after="120"/>
      </w:pPr>
      <w:r>
        <w:rPr>
          <w:rtl w:val="0"/>
        </w:rPr>
        <w:t xml:space="preserve">        // Array to store frequency of digits (0-9)</w:t>
      </w:r>
    </w:p>
    <w:p w14:paraId="000001FC">
      <w:pPr>
        <w:spacing w:after="120"/>
      </w:pPr>
      <w:r>
        <w:rPr>
          <w:rtl w:val="0"/>
        </w:rPr>
        <w:t xml:space="preserve">        int[] frequency = new int[10];</w:t>
      </w:r>
    </w:p>
    <w:p w14:paraId="000001FD">
      <w:pPr>
        <w:spacing w:after="120"/>
      </w:pPr>
      <w:r>
        <w:rPr>
          <w:rtl w:val="0"/>
        </w:rPr>
        <w:t xml:space="preserve">        </w:t>
      </w:r>
    </w:p>
    <w:p w14:paraId="000001FE">
      <w:pPr>
        <w:spacing w:after="120"/>
      </w:pPr>
      <w:r>
        <w:rPr>
          <w:rtl w:val="0"/>
        </w:rPr>
        <w:t xml:space="preserve">        // Extract digits and update frequency array</w:t>
      </w:r>
    </w:p>
    <w:p w14:paraId="000001FF">
      <w:pPr>
        <w:spacing w:after="120"/>
      </w:pPr>
      <w:r>
        <w:rPr>
          <w:rtl w:val="0"/>
        </w:rPr>
        <w:t xml:space="preserve">        while (number &gt; 0) {</w:t>
      </w:r>
    </w:p>
    <w:p w14:paraId="00000200">
      <w:pPr>
        <w:spacing w:after="120"/>
      </w:pPr>
      <w:r>
        <w:rPr>
          <w:rtl w:val="0"/>
        </w:rPr>
        <w:t xml:space="preserve">            int digit = (int) (number % 10); // Get the last digit</w:t>
      </w:r>
    </w:p>
    <w:p w14:paraId="00000201">
      <w:pPr>
        <w:spacing w:after="120"/>
      </w:pPr>
      <w:r>
        <w:rPr>
          <w:rtl w:val="0"/>
        </w:rPr>
        <w:t xml:space="preserve">            frequency[digit]++; // Increment frequency of the digit</w:t>
      </w:r>
    </w:p>
    <w:p w14:paraId="00000202">
      <w:pPr>
        <w:spacing w:after="120"/>
      </w:pPr>
      <w:r>
        <w:rPr>
          <w:rtl w:val="0"/>
        </w:rPr>
        <w:t xml:space="preserve">            number /= 10; // Remove the last digit</w:t>
      </w:r>
    </w:p>
    <w:p w14:paraId="00000203">
      <w:pPr>
        <w:spacing w:after="120"/>
      </w:pPr>
      <w:r>
        <w:rPr>
          <w:rtl w:val="0"/>
        </w:rPr>
        <w:t xml:space="preserve">        }</w:t>
      </w:r>
    </w:p>
    <w:p w14:paraId="00000204">
      <w:pPr>
        <w:spacing w:after="120"/>
      </w:pPr>
      <w:r>
        <w:rPr>
          <w:rtl w:val="0"/>
        </w:rPr>
        <w:t xml:space="preserve">        </w:t>
      </w:r>
    </w:p>
    <w:p w14:paraId="00000205">
      <w:pPr>
        <w:spacing w:after="120"/>
      </w:pPr>
      <w:r>
        <w:rPr>
          <w:rtl w:val="0"/>
        </w:rPr>
        <w:t xml:space="preserve">        // Display frequency of each digit</w:t>
      </w:r>
    </w:p>
    <w:p w14:paraId="00000206">
      <w:pPr>
        <w:spacing w:after="120"/>
      </w:pPr>
      <w:r>
        <w:rPr>
          <w:rtl w:val="0"/>
        </w:rPr>
        <w:t xml:space="preserve">        System.out.println("Digit frequencies:");</w:t>
      </w:r>
    </w:p>
    <w:p w14:paraId="00000207">
      <w:pPr>
        <w:spacing w:after="120"/>
      </w:pPr>
      <w:r>
        <w:rPr>
          <w:rtl w:val="0"/>
        </w:rPr>
        <w:t xml:space="preserve">        for (int i = 0; i &lt; 10; i++) {</w:t>
      </w:r>
    </w:p>
    <w:p w14:paraId="00000208">
      <w:pPr>
        <w:spacing w:after="120"/>
      </w:pPr>
      <w:r>
        <w:rPr>
          <w:rtl w:val="0"/>
        </w:rPr>
        <w:t xml:space="preserve">            if (frequency[i] &gt; 0) { // Display only digits that appear in the number</w:t>
      </w:r>
    </w:p>
    <w:p w14:paraId="00000209">
      <w:pPr>
        <w:spacing w:after="120"/>
      </w:pPr>
      <w:r>
        <w:rPr>
          <w:rtl w:val="0"/>
        </w:rPr>
        <w:t xml:space="preserve">                System.out.println("Digit " + i + " appears " + frequency[i] + " times");</w:t>
      </w:r>
    </w:p>
    <w:p w14:paraId="0000020A">
      <w:pPr>
        <w:spacing w:after="120"/>
      </w:pPr>
      <w:r>
        <w:rPr>
          <w:rtl w:val="0"/>
        </w:rPr>
        <w:t xml:space="preserve">            }</w:t>
      </w:r>
    </w:p>
    <w:p w14:paraId="0000020B">
      <w:pPr>
        <w:spacing w:after="120"/>
      </w:pPr>
      <w:r>
        <w:rPr>
          <w:rtl w:val="0"/>
        </w:rPr>
        <w:t xml:space="preserve">        }</w:t>
      </w:r>
    </w:p>
    <w:p w14:paraId="0000020C">
      <w:pPr>
        <w:spacing w:after="120"/>
      </w:pPr>
      <w:r>
        <w:rPr>
          <w:rtl w:val="0"/>
        </w:rPr>
        <w:t xml:space="preserve">    }</w:t>
      </w:r>
    </w:p>
    <w:p w14:paraId="0000020D">
      <w:pPr>
        <w:spacing w:after="120"/>
      </w:pPr>
      <w:r>
        <w:rPr>
          <w:rtl w:val="0"/>
        </w:rPr>
        <w:t>}</w:t>
      </w:r>
    </w:p>
    <w:p w14:paraId="0000020E">
      <w:pPr>
        <w:spacing w:after="120"/>
      </w:pPr>
    </w:p>
    <w:p w14:paraId="0000020F">
      <w:pPr>
        <w:spacing w:after="120"/>
      </w:pPr>
    </w:p>
    <w:p w14:paraId="00000210">
      <w:pPr>
        <w:spacing w:after="120"/>
      </w:pPr>
    </w:p>
    <w:p w14:paraId="00000211">
      <w:pPr>
        <w:spacing w:after="120"/>
      </w:pPr>
    </w:p>
    <w:p w14:paraId="00000212">
      <w:pPr>
        <w:rPr>
          <w:rFonts w:ascii="Georgia" w:hAnsi="Georgia" w:eastAsia="Georgia" w:cs="Georgia"/>
          <w:sz w:val="40"/>
          <w:szCs w:val="40"/>
        </w:rPr>
      </w:pPr>
    </w:p>
    <w:sectPr>
      <w:pgSz w:w="11906" w:h="16838"/>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B5E306ED"/>
    <w:multiLevelType w:val="multilevel"/>
    <w:tmpl w:val="B5E306E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2">
    <w:nsid w:val="BF205925"/>
    <w:multiLevelType w:val="multilevel"/>
    <w:tmpl w:val="BF205925"/>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3">
    <w:nsid w:val="CF092B84"/>
    <w:multiLevelType w:val="multilevel"/>
    <w:tmpl w:val="CF092B84"/>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4">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0248C179"/>
    <w:multiLevelType w:val="multilevel"/>
    <w:tmpl w:val="0248C17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6">
    <w:nsid w:val="03D62ECE"/>
    <w:multiLevelType w:val="multilevel"/>
    <w:tmpl w:val="03D62ECE"/>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7">
    <w:nsid w:val="25B654F3"/>
    <w:multiLevelType w:val="multilevel"/>
    <w:tmpl w:val="25B654F3"/>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8">
    <w:nsid w:val="2A8F537B"/>
    <w:multiLevelType w:val="multilevel"/>
    <w:tmpl w:val="2A8F537B"/>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9">
    <w:nsid w:val="59ADCABA"/>
    <w:multiLevelType w:val="multilevel"/>
    <w:tmpl w:val="59ADCABA"/>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0">
    <w:nsid w:val="72183CF9"/>
    <w:multiLevelType w:val="multilevel"/>
    <w:tmpl w:val="72183CF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isplayBackgroundShape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1A439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20</Pages>
  <TotalTime>0</TotalTime>
  <ScaleCrop>false</ScaleCrop>
  <LinksUpToDate>false</LinksUpToDate>
  <Application>WPS Office_12.2.0.20348_F1E327BC-269C-435d-A152-05C5408002CA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2025-03-24T21:05:00Z</dcterms:created>
  <dc:creator>mridul</dc:creator>
  <cp:lastModifiedBy>MRIDUL MATHUR (RA2411026010137</cp:lastModifiedBy>
  <dcterms:modified xsi:type="dcterms:W3CDTF">2025-03-24T21:05:31Z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5D7D7DA40A10432481151A13B8CF1E96_12</vt:lpwstr>
  </property>
</Properties>
</file>